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B09201" w14:textId="133E75F3" w:rsidR="00FC37AC" w:rsidRDefault="00FC37AC" w:rsidP="00FC37AC">
      <w:pPr>
        <w:ind w:left="-5" w:firstLineChars="0" w:firstLine="0"/>
        <w:jc w:val="center"/>
        <w:rPr>
          <w:rFonts w:ascii="Arial" w:hAnsi="Arial" w:cs="Arial"/>
          <w:b/>
          <w:iCs/>
          <w:sz w:val="22"/>
          <w:szCs w:val="22"/>
          <w:lang w:val="es-MX" w:eastAsia="ja-JP"/>
        </w:rPr>
      </w:pPr>
      <w:r w:rsidRPr="00FC37AC">
        <w:rPr>
          <w:rFonts w:ascii="Arial" w:hAnsi="Arial" w:cs="Arial"/>
          <w:b/>
          <w:iCs/>
          <w:sz w:val="22"/>
          <w:szCs w:val="22"/>
          <w:lang w:val="es-MX" w:eastAsia="ja-JP"/>
        </w:rPr>
        <w:t>Oferta Económica de la Enviada Electrónicamente.</w:t>
      </w:r>
    </w:p>
    <w:p w14:paraId="602529A7" w14:textId="77777777" w:rsidR="00FC37AC" w:rsidRPr="00B2005B" w:rsidRDefault="00FC37AC" w:rsidP="005D591E">
      <w:pPr>
        <w:tabs>
          <w:tab w:val="left" w:pos="144"/>
          <w:tab w:val="left" w:pos="864"/>
          <w:tab w:val="left" w:pos="1584"/>
          <w:tab w:val="left" w:pos="2304"/>
          <w:tab w:val="left" w:pos="3024"/>
          <w:tab w:val="left" w:pos="3744"/>
          <w:tab w:val="left" w:pos="4464"/>
          <w:tab w:val="left" w:pos="5184"/>
          <w:tab w:val="left" w:pos="5904"/>
          <w:tab w:val="left" w:pos="6624"/>
        </w:tabs>
        <w:ind w:left="-4"/>
        <w:jc w:val="center"/>
        <w:rPr>
          <w:rFonts w:ascii="Arial" w:hAnsi="Arial" w:cs="Arial"/>
          <w:b/>
          <w:sz w:val="10"/>
          <w:szCs w:val="10"/>
          <w:lang w:val="es-MX"/>
        </w:rPr>
      </w:pPr>
    </w:p>
    <w:tbl>
      <w:tblPr>
        <w:tblW w:w="9994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994"/>
      </w:tblGrid>
      <w:tr w:rsidR="001E1E3A" w:rsidRPr="00FC37AC" w14:paraId="7F16E90E" w14:textId="77777777" w:rsidTr="00BD1341">
        <w:trPr>
          <w:trHeight w:val="165"/>
          <w:jc w:val="center"/>
        </w:trPr>
        <w:tc>
          <w:tcPr>
            <w:tcW w:w="9994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D9E2F3" w:themeFill="accent5" w:themeFillTint="33"/>
            <w:vAlign w:val="center"/>
          </w:tcPr>
          <w:p w14:paraId="7EA79BF4" w14:textId="405DF84C" w:rsidR="001E1E3A" w:rsidRPr="00B6648C" w:rsidRDefault="00D938B5" w:rsidP="00CC7C5E">
            <w:pPr>
              <w:ind w:left="-3" w:hanging="2"/>
              <w:jc w:val="center"/>
              <w:rPr>
                <w:rFonts w:ascii="Arial" w:hAnsi="Arial" w:cs="Arial"/>
                <w:b/>
                <w:sz w:val="22"/>
                <w:szCs w:val="22"/>
                <w:lang w:val="es-MX"/>
              </w:rPr>
            </w:pPr>
            <w:r w:rsidRPr="00B6648C">
              <w:rPr>
                <w:rFonts w:ascii="Arial" w:hAnsi="Arial" w:cs="Arial"/>
                <w:b/>
                <w:sz w:val="22"/>
                <w:szCs w:val="22"/>
                <w:lang w:val="es-MX"/>
              </w:rPr>
              <w:t xml:space="preserve">Proposición </w:t>
            </w:r>
            <w:r w:rsidR="005752CF" w:rsidRPr="00B6648C">
              <w:rPr>
                <w:rFonts w:ascii="Arial" w:hAnsi="Arial" w:cs="Arial"/>
                <w:b/>
                <w:sz w:val="22"/>
                <w:szCs w:val="22"/>
                <w:lang w:val="es-MX"/>
              </w:rPr>
              <w:t>Técnico—</w:t>
            </w:r>
            <w:r w:rsidRPr="00B6648C">
              <w:rPr>
                <w:rFonts w:ascii="Arial" w:hAnsi="Arial" w:cs="Arial"/>
                <w:b/>
                <w:sz w:val="22"/>
                <w:szCs w:val="22"/>
                <w:lang w:val="es-MX"/>
              </w:rPr>
              <w:t>Económica</w:t>
            </w:r>
            <w:r w:rsidR="00FC37AC" w:rsidRPr="00B6648C">
              <w:rPr>
                <w:rFonts w:ascii="Arial" w:hAnsi="Arial" w:cs="Arial"/>
                <w:b/>
                <w:sz w:val="22"/>
                <w:szCs w:val="22"/>
                <w:lang w:val="es-MX"/>
              </w:rPr>
              <w:t>.</w:t>
            </w:r>
          </w:p>
        </w:tc>
      </w:tr>
      <w:tr w:rsidR="00B6648C" w:rsidRPr="00FC37AC" w14:paraId="59FA161E" w14:textId="77777777" w:rsidTr="00BD1341">
        <w:trPr>
          <w:trHeight w:val="285"/>
          <w:jc w:val="center"/>
        </w:trPr>
        <w:tc>
          <w:tcPr>
            <w:tcW w:w="999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FE599" w:themeFill="accent4" w:themeFillTint="66"/>
            <w:vAlign w:val="center"/>
          </w:tcPr>
          <w:p w14:paraId="10B06407" w14:textId="500EBC08" w:rsidR="00B6648C" w:rsidRPr="00B6648C" w:rsidRDefault="00B6648C" w:rsidP="00B6648C">
            <w:pPr>
              <w:ind w:left="-3" w:hanging="2"/>
              <w:jc w:val="center"/>
              <w:rPr>
                <w:rFonts w:ascii="Arial" w:hAnsi="Arial" w:cs="Arial"/>
                <w:b/>
                <w:sz w:val="22"/>
                <w:szCs w:val="22"/>
                <w:lang w:val="es-MX"/>
              </w:rPr>
            </w:pPr>
            <w:r w:rsidRPr="00B6648C">
              <w:rPr>
                <w:rFonts w:ascii="Arial" w:hAnsi="Arial" w:cs="Arial"/>
                <w:b/>
                <w:sz w:val="22"/>
                <w:szCs w:val="22"/>
                <w:lang w:val="es-MX"/>
              </w:rPr>
              <w:t>Cliente:</w:t>
            </w:r>
            <w:r w:rsidR="005469B4">
              <w:rPr>
                <w:rFonts w:ascii="Arial" w:hAnsi="Arial" w:cs="Arial"/>
                <w:b/>
                <w:sz w:val="22"/>
                <w:szCs w:val="22"/>
                <w:lang w:val="es-MX"/>
              </w:rPr>
              <w:t xml:space="preserve"> COMERCIALIZADORA MEDICA MS</w:t>
            </w:r>
          </w:p>
        </w:tc>
      </w:tr>
      <w:tr w:rsidR="00B6648C" w:rsidRPr="00FC37AC" w14:paraId="41C29769" w14:textId="77777777" w:rsidTr="00BD1341">
        <w:tblPrEx>
          <w:tblCellMar>
            <w:left w:w="71" w:type="dxa"/>
            <w:right w:w="71" w:type="dxa"/>
          </w:tblCellMar>
        </w:tblPrEx>
        <w:trPr>
          <w:trHeight w:val="264"/>
          <w:jc w:val="center"/>
        </w:trPr>
        <w:tc>
          <w:tcPr>
            <w:tcW w:w="999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FE599" w:themeFill="accent4" w:themeFillTint="66"/>
            <w:vAlign w:val="center"/>
          </w:tcPr>
          <w:p w14:paraId="380F65D6" w14:textId="3CC42872" w:rsidR="00B6648C" w:rsidRPr="00B6648C" w:rsidRDefault="00B6648C" w:rsidP="00B6648C">
            <w:pPr>
              <w:ind w:left="-3" w:hanging="2"/>
              <w:jc w:val="center"/>
              <w:rPr>
                <w:rFonts w:ascii="Arial" w:hAnsi="Arial" w:cs="Arial"/>
                <w:b/>
                <w:sz w:val="22"/>
                <w:szCs w:val="22"/>
                <w:lang w:val="es-MX"/>
              </w:rPr>
            </w:pPr>
            <w:r w:rsidRPr="00B6648C">
              <w:rPr>
                <w:rFonts w:ascii="Arial" w:hAnsi="Arial" w:cs="Arial"/>
                <w:b/>
                <w:sz w:val="22"/>
                <w:szCs w:val="22"/>
                <w:lang w:val="es-MX"/>
              </w:rPr>
              <w:t>En atención a:</w:t>
            </w:r>
            <w:r w:rsidR="005469B4">
              <w:rPr>
                <w:rFonts w:ascii="Arial" w:hAnsi="Arial" w:cs="Arial"/>
                <w:b/>
                <w:sz w:val="22"/>
                <w:szCs w:val="22"/>
                <w:lang w:val="es-MX"/>
              </w:rPr>
              <w:t xml:space="preserve"> </w:t>
            </w:r>
            <w:r w:rsidR="005469B4" w:rsidRPr="005469B4">
              <w:rPr>
                <w:rFonts w:ascii="Arial" w:hAnsi="Arial" w:cs="Arial"/>
                <w:b/>
                <w:sz w:val="22"/>
                <w:szCs w:val="22"/>
                <w:lang w:val="es-MX"/>
              </w:rPr>
              <w:t>Orlando Sierra</w:t>
            </w:r>
          </w:p>
        </w:tc>
      </w:tr>
      <w:tr w:rsidR="00606EC0" w:rsidRPr="00FC37AC" w14:paraId="662F28DF" w14:textId="77777777" w:rsidTr="00606EC0">
        <w:tblPrEx>
          <w:tblCellMar>
            <w:left w:w="71" w:type="dxa"/>
            <w:right w:w="71" w:type="dxa"/>
          </w:tblCellMar>
        </w:tblPrEx>
        <w:trPr>
          <w:trHeight w:val="264"/>
          <w:jc w:val="center"/>
        </w:trPr>
        <w:tc>
          <w:tcPr>
            <w:tcW w:w="999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7CAAC" w:themeFill="accent2" w:themeFillTint="66"/>
            <w:vAlign w:val="center"/>
          </w:tcPr>
          <w:p w14:paraId="33FF5A12" w14:textId="49CCCABB" w:rsidR="00606EC0" w:rsidRPr="00B6648C" w:rsidRDefault="00606EC0" w:rsidP="001A32D6">
            <w:pPr>
              <w:ind w:left="-3" w:hanging="2"/>
              <w:jc w:val="center"/>
              <w:rPr>
                <w:rFonts w:ascii="Arial" w:hAnsi="Arial" w:cs="Arial"/>
                <w:b/>
                <w:sz w:val="22"/>
                <w:szCs w:val="22"/>
                <w:lang w:val="es-MX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MX"/>
              </w:rPr>
              <w:t>Cliente Final:</w:t>
            </w:r>
            <w:r w:rsidR="005469B4">
              <w:rPr>
                <w:rFonts w:ascii="Arial" w:hAnsi="Arial" w:cs="Arial"/>
                <w:b/>
                <w:sz w:val="22"/>
                <w:szCs w:val="22"/>
                <w:lang w:val="es-MX"/>
              </w:rPr>
              <w:t xml:space="preserve"> ISSTECH</w:t>
            </w:r>
          </w:p>
        </w:tc>
      </w:tr>
      <w:tr w:rsidR="00CF3481" w:rsidRPr="00FC37AC" w14:paraId="397F64EF" w14:textId="77777777" w:rsidTr="00BD1341">
        <w:trPr>
          <w:trHeight w:val="270"/>
          <w:jc w:val="center"/>
        </w:trPr>
        <w:tc>
          <w:tcPr>
            <w:tcW w:w="999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5E0B3" w:themeFill="accent6" w:themeFillTint="66"/>
            <w:vAlign w:val="center"/>
          </w:tcPr>
          <w:p w14:paraId="1FDE9824" w14:textId="6934AE57" w:rsidR="00CF3481" w:rsidRPr="00B6648C" w:rsidRDefault="00BD1341" w:rsidP="00B2005B">
            <w:pPr>
              <w:ind w:left="-3" w:hanging="2"/>
              <w:jc w:val="center"/>
              <w:rPr>
                <w:rFonts w:ascii="Arial" w:hAnsi="Arial" w:cs="Arial"/>
                <w:b/>
                <w:sz w:val="22"/>
                <w:szCs w:val="22"/>
                <w:lang w:val="es-MX"/>
              </w:rPr>
            </w:pPr>
            <w:r w:rsidRPr="00B6648C">
              <w:rPr>
                <w:rFonts w:ascii="Arial" w:hAnsi="Arial" w:cs="Arial"/>
                <w:b/>
                <w:sz w:val="22"/>
                <w:szCs w:val="22"/>
                <w:lang w:val="es-MX"/>
              </w:rPr>
              <w:t>Fecha:</w:t>
            </w:r>
            <w:r w:rsidR="005469B4">
              <w:rPr>
                <w:rFonts w:ascii="Arial" w:hAnsi="Arial" w:cs="Arial"/>
                <w:b/>
                <w:sz w:val="22"/>
                <w:szCs w:val="22"/>
                <w:lang w:val="es-MX"/>
              </w:rPr>
              <w:t xml:space="preserve"> 05 DE ENERO DE 2023</w:t>
            </w:r>
          </w:p>
        </w:tc>
      </w:tr>
    </w:tbl>
    <w:p w14:paraId="67500614" w14:textId="1A86ABA4" w:rsidR="001E1E3A" w:rsidRPr="00EE4D03" w:rsidRDefault="001E1E3A" w:rsidP="001E1E3A">
      <w:pPr>
        <w:ind w:left="-4"/>
        <w:jc w:val="both"/>
        <w:rPr>
          <w:rFonts w:ascii="Arial" w:hAnsi="Arial" w:cs="Arial"/>
          <w:sz w:val="10"/>
          <w:szCs w:val="10"/>
          <w:lang w:val="es-MX"/>
        </w:rPr>
      </w:pPr>
    </w:p>
    <w:p w14:paraId="582435F8" w14:textId="77777777" w:rsidR="00EE4D03" w:rsidRPr="00FC37AC" w:rsidRDefault="00EE4D03" w:rsidP="00EE4D03">
      <w:pPr>
        <w:ind w:left="-3" w:hanging="2"/>
        <w:rPr>
          <w:rFonts w:ascii="Arial" w:hAnsi="Arial" w:cs="Arial"/>
          <w:b/>
          <w:sz w:val="22"/>
          <w:szCs w:val="22"/>
          <w:lang w:val="es-MX"/>
        </w:rPr>
      </w:pPr>
      <w:r>
        <w:rPr>
          <w:rFonts w:ascii="Arial" w:hAnsi="Arial" w:cs="Arial"/>
          <w:b/>
          <w:sz w:val="22"/>
          <w:szCs w:val="22"/>
          <w:lang w:val="es-MX"/>
        </w:rPr>
        <w:t>Presente:</w:t>
      </w:r>
    </w:p>
    <w:p w14:paraId="3B737A36" w14:textId="77777777" w:rsidR="00EE4D03" w:rsidRPr="00EE4D03" w:rsidRDefault="00EE4D03" w:rsidP="001E1E3A">
      <w:pPr>
        <w:ind w:left="-4"/>
        <w:jc w:val="both"/>
        <w:rPr>
          <w:rFonts w:ascii="Arial" w:hAnsi="Arial" w:cs="Arial"/>
          <w:sz w:val="10"/>
          <w:szCs w:val="10"/>
          <w:lang w:val="es-MX"/>
        </w:rPr>
      </w:pPr>
    </w:p>
    <w:tbl>
      <w:tblPr>
        <w:tblW w:w="14578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873"/>
        <w:gridCol w:w="1679"/>
        <w:gridCol w:w="1701"/>
        <w:gridCol w:w="1275"/>
        <w:gridCol w:w="874"/>
        <w:gridCol w:w="1178"/>
        <w:gridCol w:w="1753"/>
        <w:gridCol w:w="1507"/>
        <w:gridCol w:w="993"/>
        <w:gridCol w:w="1134"/>
        <w:gridCol w:w="1611"/>
      </w:tblGrid>
      <w:tr w:rsidR="00636FE2" w:rsidRPr="00FC37AC" w14:paraId="55A08C6E" w14:textId="77777777" w:rsidTr="0026066F">
        <w:trPr>
          <w:trHeight w:val="35"/>
          <w:tblHeader/>
          <w:jc w:val="center"/>
        </w:trPr>
        <w:tc>
          <w:tcPr>
            <w:tcW w:w="873" w:type="dxa"/>
            <w:tcBorders>
              <w:top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7B2D79E5" w14:textId="72FCB3CE" w:rsidR="00636FE2" w:rsidRPr="00D938B5" w:rsidRDefault="00636FE2" w:rsidP="00AD7D88">
            <w:pPr>
              <w:ind w:left="-3" w:hanging="2"/>
              <w:jc w:val="center"/>
              <w:rPr>
                <w:rFonts w:ascii="Arial" w:hAnsi="Arial" w:cs="Arial"/>
                <w:b/>
                <w:sz w:val="16"/>
                <w:szCs w:val="16"/>
                <w:lang w:val="es-MX"/>
              </w:rPr>
            </w:pPr>
            <w:r w:rsidRPr="00D938B5">
              <w:rPr>
                <w:rFonts w:ascii="Arial" w:hAnsi="Arial" w:cs="Arial"/>
                <w:b/>
                <w:sz w:val="16"/>
                <w:szCs w:val="16"/>
                <w:lang w:val="es-MX"/>
              </w:rPr>
              <w:t>No. de Partida.</w:t>
            </w:r>
          </w:p>
        </w:tc>
        <w:tc>
          <w:tcPr>
            <w:tcW w:w="1679" w:type="dxa"/>
            <w:tcBorders>
              <w:top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5D1199DC" w14:textId="7B628DEA" w:rsidR="00636FE2" w:rsidRPr="00D938B5" w:rsidRDefault="00636FE2" w:rsidP="00AD7D88">
            <w:pPr>
              <w:ind w:left="-3" w:hanging="2"/>
              <w:jc w:val="center"/>
              <w:rPr>
                <w:rFonts w:ascii="Arial" w:hAnsi="Arial" w:cs="Arial"/>
                <w:b/>
                <w:sz w:val="16"/>
                <w:szCs w:val="16"/>
                <w:lang w:val="es-MX"/>
              </w:rPr>
            </w:pPr>
            <w:r w:rsidRPr="00D938B5">
              <w:rPr>
                <w:rFonts w:ascii="Arial" w:hAnsi="Arial" w:cs="Arial"/>
                <w:b/>
                <w:sz w:val="16"/>
                <w:szCs w:val="16"/>
                <w:lang w:val="es-MX"/>
              </w:rPr>
              <w:t>Clave</w:t>
            </w:r>
            <w:r>
              <w:rPr>
                <w:rFonts w:ascii="Arial" w:hAnsi="Arial" w:cs="Arial"/>
                <w:b/>
                <w:sz w:val="16"/>
                <w:szCs w:val="16"/>
                <w:lang w:val="es-MX"/>
              </w:rPr>
              <w:t>(s)</w:t>
            </w:r>
            <w:r w:rsidRPr="00D938B5">
              <w:rPr>
                <w:rFonts w:ascii="Arial" w:hAnsi="Arial" w:cs="Arial"/>
                <w:b/>
                <w:sz w:val="16"/>
                <w:szCs w:val="16"/>
                <w:lang w:val="es-MX"/>
              </w:rPr>
              <w:t>.</w:t>
            </w:r>
          </w:p>
        </w:tc>
        <w:tc>
          <w:tcPr>
            <w:tcW w:w="1701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0063D384" w14:textId="2CCA043E" w:rsidR="00636FE2" w:rsidRPr="00D938B5" w:rsidRDefault="00636FE2" w:rsidP="00AD7D88">
            <w:pPr>
              <w:ind w:left="-3" w:hanging="2"/>
              <w:jc w:val="center"/>
              <w:rPr>
                <w:rFonts w:ascii="Arial" w:hAnsi="Arial" w:cs="Arial"/>
                <w:b/>
                <w:sz w:val="16"/>
                <w:szCs w:val="16"/>
                <w:lang w:val="es-MX"/>
              </w:rPr>
            </w:pPr>
            <w:r w:rsidRPr="00D938B5">
              <w:rPr>
                <w:rFonts w:ascii="Arial" w:hAnsi="Arial" w:cs="Arial"/>
                <w:b/>
                <w:sz w:val="16"/>
                <w:szCs w:val="16"/>
                <w:lang w:val="es-MX"/>
              </w:rPr>
              <w:t>Descripción.</w:t>
            </w:r>
          </w:p>
        </w:tc>
        <w:tc>
          <w:tcPr>
            <w:tcW w:w="127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370D3D7F" w14:textId="7E70FDE4" w:rsidR="00636FE2" w:rsidRDefault="00636FE2" w:rsidP="00AD7D88">
            <w:pPr>
              <w:ind w:left="-3" w:hanging="2"/>
              <w:jc w:val="center"/>
              <w:rPr>
                <w:rFonts w:ascii="Arial" w:hAnsi="Arial" w:cs="Arial"/>
                <w:b/>
                <w:sz w:val="16"/>
                <w:szCs w:val="16"/>
                <w:lang w:val="es-MX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s-MX"/>
              </w:rPr>
              <w:t>Marca(s).</w:t>
            </w:r>
          </w:p>
        </w:tc>
        <w:tc>
          <w:tcPr>
            <w:tcW w:w="874" w:type="dxa"/>
            <w:tcBorders>
              <w:top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1A667097" w14:textId="5439548F" w:rsidR="00636FE2" w:rsidRDefault="00636FE2" w:rsidP="00AD7D88">
            <w:pPr>
              <w:ind w:left="-3" w:hanging="2"/>
              <w:jc w:val="center"/>
              <w:rPr>
                <w:rFonts w:ascii="Arial" w:hAnsi="Arial" w:cs="Arial"/>
                <w:b/>
                <w:sz w:val="16"/>
                <w:szCs w:val="16"/>
                <w:lang w:val="es-MX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s-MX"/>
              </w:rPr>
              <w:t>Origen.</w:t>
            </w:r>
          </w:p>
        </w:tc>
        <w:tc>
          <w:tcPr>
            <w:tcW w:w="1178" w:type="dxa"/>
            <w:tcBorders>
              <w:top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78AA3164" w14:textId="3AA4B697" w:rsidR="00636FE2" w:rsidRDefault="00636FE2" w:rsidP="00AD7D88">
            <w:pPr>
              <w:ind w:left="-3" w:hanging="2"/>
              <w:jc w:val="center"/>
              <w:rPr>
                <w:rFonts w:ascii="Arial" w:hAnsi="Arial" w:cs="Arial"/>
                <w:b/>
                <w:sz w:val="16"/>
                <w:szCs w:val="16"/>
                <w:lang w:val="es-MX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s-MX"/>
              </w:rPr>
              <w:t>Caducidad.</w:t>
            </w:r>
          </w:p>
        </w:tc>
        <w:tc>
          <w:tcPr>
            <w:tcW w:w="1753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66CF6FC1" w14:textId="101E6234" w:rsidR="00636FE2" w:rsidRDefault="00636FE2" w:rsidP="00AD7D88">
            <w:pPr>
              <w:ind w:left="-3" w:hanging="2"/>
              <w:jc w:val="center"/>
              <w:rPr>
                <w:rFonts w:ascii="Arial" w:hAnsi="Arial" w:cs="Arial"/>
                <w:b/>
                <w:sz w:val="16"/>
                <w:szCs w:val="16"/>
                <w:lang w:val="es-MX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s-MX"/>
              </w:rPr>
              <w:t>Fabricante(s) y R.F.C.</w:t>
            </w:r>
          </w:p>
        </w:tc>
        <w:tc>
          <w:tcPr>
            <w:tcW w:w="150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10E587D2" w14:textId="21B7302A" w:rsidR="00636FE2" w:rsidRPr="00D938B5" w:rsidRDefault="00636FE2" w:rsidP="00AD7D88">
            <w:pPr>
              <w:ind w:left="-3" w:hanging="2"/>
              <w:jc w:val="center"/>
              <w:rPr>
                <w:rFonts w:ascii="Arial" w:hAnsi="Arial" w:cs="Arial"/>
                <w:b/>
                <w:sz w:val="16"/>
                <w:szCs w:val="16"/>
                <w:lang w:val="es-MX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s-MX"/>
              </w:rPr>
              <w:t>Tiempo de Entrega.</w:t>
            </w:r>
          </w:p>
        </w:tc>
        <w:tc>
          <w:tcPr>
            <w:tcW w:w="99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50982D66" w14:textId="08FF141E" w:rsidR="00636FE2" w:rsidRPr="00D938B5" w:rsidRDefault="00636FE2" w:rsidP="00AD7D88">
            <w:pPr>
              <w:ind w:left="-3" w:hanging="2"/>
              <w:jc w:val="center"/>
              <w:rPr>
                <w:rFonts w:ascii="Arial" w:hAnsi="Arial" w:cs="Arial"/>
                <w:b/>
                <w:sz w:val="16"/>
                <w:szCs w:val="16"/>
                <w:lang w:val="es-MX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s-MX"/>
              </w:rPr>
              <w:t>Cantidad.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7648CC23" w14:textId="41DF2A89" w:rsidR="00636FE2" w:rsidRPr="00D938B5" w:rsidRDefault="00636FE2" w:rsidP="00AD7D88">
            <w:pPr>
              <w:ind w:left="-3" w:hanging="2"/>
              <w:jc w:val="center"/>
              <w:rPr>
                <w:rFonts w:ascii="Arial" w:hAnsi="Arial" w:cs="Arial"/>
                <w:b/>
                <w:sz w:val="16"/>
                <w:szCs w:val="16"/>
                <w:lang w:val="es-MX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s-MX"/>
              </w:rPr>
              <w:t>Precio Unitario.</w:t>
            </w:r>
          </w:p>
        </w:tc>
        <w:tc>
          <w:tcPr>
            <w:tcW w:w="1611" w:type="dxa"/>
            <w:tcBorders>
              <w:top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79127F0A" w14:textId="6136DF1B" w:rsidR="00636FE2" w:rsidRPr="00D938B5" w:rsidRDefault="00636FE2" w:rsidP="00AD7D88">
            <w:pPr>
              <w:ind w:left="-3" w:hanging="2"/>
              <w:jc w:val="center"/>
              <w:rPr>
                <w:rFonts w:ascii="Arial" w:hAnsi="Arial" w:cs="Arial"/>
                <w:b/>
                <w:sz w:val="16"/>
                <w:szCs w:val="16"/>
                <w:lang w:val="es-MX"/>
              </w:rPr>
            </w:pPr>
            <w:r w:rsidRPr="00D938B5">
              <w:rPr>
                <w:rFonts w:ascii="Arial" w:hAnsi="Arial" w:cs="Arial"/>
                <w:b/>
                <w:sz w:val="16"/>
                <w:szCs w:val="16"/>
                <w:lang w:val="es-MX"/>
              </w:rPr>
              <w:t>Importe Total. Moneda Nacional.</w:t>
            </w:r>
          </w:p>
        </w:tc>
      </w:tr>
      <w:tr w:rsidR="0026066F" w:rsidRPr="00FC37AC" w14:paraId="2DFD0A5B" w14:textId="77777777" w:rsidTr="0026066F">
        <w:trPr>
          <w:trHeight w:val="1172"/>
          <w:jc w:val="center"/>
        </w:trPr>
        <w:tc>
          <w:tcPr>
            <w:tcW w:w="873" w:type="dxa"/>
            <w:tcBorders>
              <w:top w:val="single" w:sz="18" w:space="0" w:color="auto"/>
              <w:bottom w:val="single" w:sz="6" w:space="0" w:color="auto"/>
            </w:tcBorders>
            <w:shd w:val="clear" w:color="auto" w:fill="DEEAF6" w:themeFill="accent1" w:themeFillTint="33"/>
            <w:vAlign w:val="center"/>
          </w:tcPr>
          <w:p w14:paraId="47B56EC6" w14:textId="14A99554" w:rsidR="0026066F" w:rsidRPr="00606EC0" w:rsidRDefault="0026066F" w:rsidP="0026066F">
            <w:pPr>
              <w:spacing w:before="100" w:beforeAutospacing="1" w:after="100" w:afterAutospacing="1"/>
              <w:ind w:left="-3" w:hanging="2"/>
              <w:jc w:val="center"/>
              <w:rPr>
                <w:rFonts w:ascii="Arial" w:hAnsi="Arial" w:cs="Arial"/>
                <w:b/>
                <w:bCs/>
                <w:position w:val="0"/>
                <w:sz w:val="22"/>
                <w:szCs w:val="22"/>
                <w:lang w:val="es-MX" w:eastAsia="es-MX"/>
              </w:rPr>
            </w:pPr>
          </w:p>
        </w:tc>
        <w:tc>
          <w:tcPr>
            <w:tcW w:w="1679" w:type="dxa"/>
            <w:tcBorders>
              <w:top w:val="single" w:sz="18" w:space="0" w:color="auto"/>
              <w:bottom w:val="single" w:sz="6" w:space="0" w:color="auto"/>
            </w:tcBorders>
            <w:shd w:val="clear" w:color="auto" w:fill="DEEAF6" w:themeFill="accent1" w:themeFillTint="33"/>
            <w:vAlign w:val="center"/>
          </w:tcPr>
          <w:p w14:paraId="166782AA" w14:textId="1043D0AF" w:rsidR="0026066F" w:rsidRPr="007551C2" w:rsidRDefault="0026066F" w:rsidP="0026066F">
            <w:pPr>
              <w:ind w:left="-3" w:hanging="2"/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1C0C7A58" w14:textId="7C45791A" w:rsidR="0026066F" w:rsidRPr="00F7410C" w:rsidRDefault="0026066F" w:rsidP="0026066F">
            <w:pPr>
              <w:ind w:left="-4"/>
              <w:jc w:val="both"/>
              <w:rPr>
                <w:rFonts w:ascii="Arial" w:hAnsi="Arial" w:cs="Arial"/>
                <w:color w:val="000000"/>
                <w:sz w:val="12"/>
                <w:szCs w:val="12"/>
                <w:lang w:val="es-MX"/>
              </w:rPr>
            </w:pPr>
          </w:p>
        </w:tc>
        <w:tc>
          <w:tcPr>
            <w:tcW w:w="1275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</w:tcBorders>
            <w:shd w:val="clear" w:color="auto" w:fill="D5DCE4" w:themeFill="text2" w:themeFillTint="33"/>
            <w:vAlign w:val="center"/>
          </w:tcPr>
          <w:p w14:paraId="25BE397E" w14:textId="278389AD" w:rsidR="0026066F" w:rsidRPr="00F839AE" w:rsidRDefault="0026066F" w:rsidP="0026066F">
            <w:pPr>
              <w:ind w:left="-3" w:hanging="2"/>
              <w:jc w:val="center"/>
              <w:rPr>
                <w:rFonts w:ascii="Arial" w:hAnsi="Arial" w:cs="Arial"/>
                <w:i/>
                <w:iCs/>
                <w:sz w:val="16"/>
                <w:szCs w:val="16"/>
                <w:lang w:val="es-MX"/>
              </w:rPr>
            </w:pPr>
          </w:p>
        </w:tc>
        <w:tc>
          <w:tcPr>
            <w:tcW w:w="874" w:type="dxa"/>
            <w:tcBorders>
              <w:top w:val="single" w:sz="18" w:space="0" w:color="auto"/>
              <w:bottom w:val="single" w:sz="6" w:space="0" w:color="auto"/>
            </w:tcBorders>
            <w:shd w:val="clear" w:color="auto" w:fill="D5DCE4" w:themeFill="text2" w:themeFillTint="33"/>
            <w:vAlign w:val="center"/>
          </w:tcPr>
          <w:p w14:paraId="0DB0611B" w14:textId="38B2340C" w:rsidR="0026066F" w:rsidRPr="00672226" w:rsidRDefault="0026066F" w:rsidP="0026066F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Arial" w:hAnsi="Arial" w:cs="Arial"/>
                <w:i/>
                <w:iCs/>
                <w:sz w:val="16"/>
                <w:szCs w:val="16"/>
                <w:lang w:val="es-MX"/>
              </w:rPr>
            </w:pPr>
          </w:p>
        </w:tc>
        <w:tc>
          <w:tcPr>
            <w:tcW w:w="1178" w:type="dxa"/>
            <w:tcBorders>
              <w:top w:val="single" w:sz="18" w:space="0" w:color="auto"/>
              <w:bottom w:val="single" w:sz="6" w:space="0" w:color="auto"/>
            </w:tcBorders>
            <w:shd w:val="clear" w:color="auto" w:fill="FBE4D5" w:themeFill="accent2" w:themeFillTint="33"/>
            <w:vAlign w:val="center"/>
          </w:tcPr>
          <w:p w14:paraId="428A037A" w14:textId="186A14F2" w:rsidR="0026066F" w:rsidRPr="00797BCC" w:rsidRDefault="0026066F" w:rsidP="0026066F">
            <w:pPr>
              <w:ind w:left="-3" w:hanging="2"/>
              <w:jc w:val="center"/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es-MX"/>
              </w:rPr>
            </w:pPr>
          </w:p>
        </w:tc>
        <w:tc>
          <w:tcPr>
            <w:tcW w:w="1753" w:type="dxa"/>
            <w:tcBorders>
              <w:top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D5DCE4" w:themeFill="text2" w:themeFillTint="33"/>
            <w:vAlign w:val="center"/>
          </w:tcPr>
          <w:p w14:paraId="43B441C7" w14:textId="58E65C26" w:rsidR="0026066F" w:rsidRPr="004E00AD" w:rsidRDefault="0026066F" w:rsidP="0026066F">
            <w:pPr>
              <w:ind w:left="-4"/>
              <w:jc w:val="center"/>
              <w:rPr>
                <w:rFonts w:ascii="Arial" w:hAnsi="Arial" w:cs="Arial"/>
                <w:i/>
                <w:iCs/>
                <w:sz w:val="14"/>
                <w:szCs w:val="14"/>
                <w:lang w:val="es-MX"/>
              </w:rPr>
            </w:pPr>
          </w:p>
        </w:tc>
        <w:tc>
          <w:tcPr>
            <w:tcW w:w="1507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F7CAAC" w:themeFill="accent2" w:themeFillTint="66"/>
            <w:vAlign w:val="center"/>
          </w:tcPr>
          <w:p w14:paraId="754C3CB1" w14:textId="65765A34" w:rsidR="0026066F" w:rsidRDefault="00313C1F" w:rsidP="0026066F">
            <w:pPr>
              <w:ind w:left="-4"/>
              <w:jc w:val="both"/>
              <w:rPr>
                <w:rFonts w:ascii="Arial" w:hAnsi="Arial" w:cs="Arial"/>
                <w:b/>
                <w:bCs/>
                <w:sz w:val="12"/>
                <w:szCs w:val="12"/>
                <w:lang w:val="es-MX"/>
              </w:rPr>
            </w:pPr>
            <w:r>
              <w:rPr>
                <w:rFonts w:ascii="Arial" w:hAnsi="Arial" w:cs="Arial"/>
                <w:b/>
                <w:bCs/>
                <w:sz w:val="12"/>
                <w:szCs w:val="12"/>
                <w:lang w:val="es-MX"/>
              </w:rPr>
              <w:t>3</w:t>
            </w:r>
            <w:r w:rsidR="0026066F" w:rsidRPr="003D4D42">
              <w:rPr>
                <w:rFonts w:ascii="Arial" w:hAnsi="Arial" w:cs="Arial"/>
                <w:b/>
                <w:bCs/>
                <w:sz w:val="12"/>
                <w:szCs w:val="12"/>
                <w:lang w:val="es-MX"/>
              </w:rPr>
              <w:t xml:space="preserve"> días hábiles (</w:t>
            </w:r>
            <w:r>
              <w:rPr>
                <w:rFonts w:ascii="Arial" w:hAnsi="Arial" w:cs="Arial"/>
                <w:b/>
                <w:bCs/>
                <w:sz w:val="12"/>
                <w:szCs w:val="12"/>
                <w:lang w:val="es-MX"/>
              </w:rPr>
              <w:t>72</w:t>
            </w:r>
            <w:r w:rsidR="0026066F" w:rsidRPr="003D4D42">
              <w:rPr>
                <w:rFonts w:ascii="Arial" w:hAnsi="Arial" w:cs="Arial"/>
                <w:b/>
                <w:bCs/>
                <w:sz w:val="12"/>
                <w:szCs w:val="12"/>
                <w:lang w:val="es-MX"/>
              </w:rPr>
              <w:t xml:space="preserve"> horas) ya con orden de compra y después de haberse confirmado el pago (transferencia electrónica).</w:t>
            </w:r>
          </w:p>
        </w:tc>
        <w:tc>
          <w:tcPr>
            <w:tcW w:w="993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D9E2F3" w:themeFill="accent5" w:themeFillTint="33"/>
            <w:vAlign w:val="center"/>
          </w:tcPr>
          <w:p w14:paraId="08C1447F" w14:textId="2831F2D5" w:rsidR="0026066F" w:rsidRDefault="00313C1F" w:rsidP="0026066F">
            <w:pPr>
              <w:ind w:left="-3" w:hanging="2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s-MX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es-MX"/>
              </w:rPr>
              <w:t>0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</w:tcBorders>
            <w:shd w:val="clear" w:color="auto" w:fill="E2EFD9" w:themeFill="accent6" w:themeFillTint="33"/>
            <w:vAlign w:val="center"/>
          </w:tcPr>
          <w:p w14:paraId="796D68B7" w14:textId="75FD2CC0" w:rsidR="0026066F" w:rsidRDefault="0026066F" w:rsidP="0026066F">
            <w:pPr>
              <w:ind w:left="-3" w:hanging="2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s-MX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es-MX"/>
              </w:rPr>
              <w:t>$0.00</w:t>
            </w:r>
          </w:p>
        </w:tc>
        <w:tc>
          <w:tcPr>
            <w:tcW w:w="1611" w:type="dxa"/>
            <w:tcBorders>
              <w:top w:val="single" w:sz="18" w:space="0" w:color="auto"/>
              <w:bottom w:val="single" w:sz="6" w:space="0" w:color="auto"/>
            </w:tcBorders>
            <w:shd w:val="clear" w:color="auto" w:fill="E2EFD9" w:themeFill="accent6" w:themeFillTint="33"/>
            <w:vAlign w:val="center"/>
          </w:tcPr>
          <w:p w14:paraId="7557379A" w14:textId="141CC1B7" w:rsidR="0026066F" w:rsidRPr="003B731E" w:rsidRDefault="00313C1F" w:rsidP="0026066F">
            <w:pPr>
              <w:ind w:left="-3" w:hanging="2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s-MX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es-MX"/>
              </w:rPr>
              <w:t>$0.00</w:t>
            </w:r>
          </w:p>
        </w:tc>
      </w:tr>
      <w:tr w:rsidR="003D4D42" w:rsidRPr="00FC37AC" w14:paraId="31250FAA" w14:textId="77777777" w:rsidTr="0026066F">
        <w:trPr>
          <w:trHeight w:val="440"/>
          <w:jc w:val="center"/>
        </w:trPr>
        <w:tc>
          <w:tcPr>
            <w:tcW w:w="11833" w:type="dxa"/>
            <w:gridSpan w:val="9"/>
            <w:vMerge w:val="restart"/>
            <w:tcBorders>
              <w:top w:val="single" w:sz="18" w:space="0" w:color="auto"/>
              <w:right w:val="single" w:sz="18" w:space="0" w:color="auto"/>
            </w:tcBorders>
            <w:shd w:val="clear" w:color="auto" w:fill="5B9BD5" w:themeFill="accent1"/>
            <w:vAlign w:val="center"/>
          </w:tcPr>
          <w:p w14:paraId="0C9FEFB1" w14:textId="62F6C4DA" w:rsidR="003D4D42" w:rsidRPr="003D4D42" w:rsidRDefault="003D4D42" w:rsidP="003D4D42">
            <w:pPr>
              <w:ind w:left="-3" w:hanging="2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 w:rsidRPr="003D4D42"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 xml:space="preserve">Importe Total de la Propuesta </w:t>
            </w:r>
            <w:r w:rsidR="00CD304A"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Técnico—</w:t>
            </w:r>
            <w:r w:rsidRPr="003D4D42"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Económica Expresado con Número</w:t>
            </w:r>
            <w:r w:rsidR="005752CF"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 xml:space="preserve"> y Letra</w:t>
            </w:r>
            <w:r w:rsidRPr="003D4D42"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:</w:t>
            </w:r>
          </w:p>
          <w:p w14:paraId="614FB607" w14:textId="1E293967" w:rsidR="003D4D42" w:rsidRPr="003D4D42" w:rsidRDefault="0026066F" w:rsidP="003D4D42">
            <w:pPr>
              <w:ind w:left="-2" w:hanging="3"/>
              <w:jc w:val="center"/>
              <w:rPr>
                <w:rFonts w:ascii="Arial" w:hAnsi="Arial" w:cs="Arial"/>
                <w:b/>
                <w:bCs/>
                <w:sz w:val="30"/>
                <w:szCs w:val="30"/>
                <w:lang w:val="es-MX"/>
              </w:rPr>
            </w:pPr>
            <w:r w:rsidRPr="0026066F">
              <w:rPr>
                <w:rFonts w:ascii="Arial" w:hAnsi="Arial" w:cs="Arial"/>
                <w:b/>
                <w:bCs/>
                <w:sz w:val="30"/>
                <w:szCs w:val="30"/>
                <w:lang w:val="es-MX"/>
              </w:rPr>
              <w:t>$0.00</w:t>
            </w:r>
            <w:r w:rsidR="003D4D42" w:rsidRPr="003D4D42">
              <w:rPr>
                <w:rFonts w:ascii="Arial" w:hAnsi="Arial" w:cs="Arial"/>
                <w:b/>
                <w:bCs/>
                <w:sz w:val="30"/>
                <w:szCs w:val="30"/>
                <w:lang w:val="es-MX"/>
              </w:rPr>
              <w:t xml:space="preserve"> (pesos, 00/100 M.N.).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12" w:space="0" w:color="auto"/>
            </w:tcBorders>
            <w:shd w:val="clear" w:color="auto" w:fill="D9E2F3" w:themeFill="accent5" w:themeFillTint="33"/>
            <w:vAlign w:val="center"/>
          </w:tcPr>
          <w:p w14:paraId="4A07073B" w14:textId="2976663A" w:rsidR="003D4D42" w:rsidRPr="003D4D42" w:rsidRDefault="003D4D42" w:rsidP="003D4D42">
            <w:pPr>
              <w:ind w:left="-3" w:hanging="2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MX"/>
              </w:rPr>
            </w:pPr>
            <w:r w:rsidRPr="003D4D42">
              <w:rPr>
                <w:rFonts w:ascii="Arial" w:hAnsi="Arial" w:cs="Arial"/>
                <w:b/>
                <w:bCs/>
                <w:sz w:val="16"/>
                <w:szCs w:val="16"/>
                <w:lang w:val="es-MX"/>
              </w:rPr>
              <w:t>Subtotal.</w:t>
            </w:r>
          </w:p>
        </w:tc>
        <w:tc>
          <w:tcPr>
            <w:tcW w:w="1611" w:type="dxa"/>
            <w:tcBorders>
              <w:top w:val="single" w:sz="18" w:space="0" w:color="auto"/>
              <w:left w:val="single" w:sz="12" w:space="0" w:color="auto"/>
              <w:bottom w:val="single" w:sz="6" w:space="0" w:color="auto"/>
            </w:tcBorders>
            <w:shd w:val="clear" w:color="auto" w:fill="E2EFD9" w:themeFill="accent6" w:themeFillTint="33"/>
            <w:vAlign w:val="center"/>
          </w:tcPr>
          <w:p w14:paraId="0AAD305D" w14:textId="342E1546" w:rsidR="003D4D42" w:rsidRPr="003D4D42" w:rsidRDefault="00313C1F" w:rsidP="003D4D42">
            <w:pPr>
              <w:ind w:left="-3" w:hanging="2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s-MX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es-MX"/>
              </w:rPr>
              <w:t>$0.00</w:t>
            </w:r>
          </w:p>
        </w:tc>
      </w:tr>
      <w:tr w:rsidR="003D4D42" w:rsidRPr="00FC37AC" w14:paraId="1586BE42" w14:textId="77777777" w:rsidTr="0026066F">
        <w:trPr>
          <w:trHeight w:val="440"/>
          <w:jc w:val="center"/>
        </w:trPr>
        <w:tc>
          <w:tcPr>
            <w:tcW w:w="11833" w:type="dxa"/>
            <w:gridSpan w:val="9"/>
            <w:vMerge/>
            <w:tcBorders>
              <w:right w:val="single" w:sz="18" w:space="0" w:color="auto"/>
            </w:tcBorders>
            <w:shd w:val="clear" w:color="auto" w:fill="5B9BD5" w:themeFill="accent1"/>
            <w:vAlign w:val="center"/>
          </w:tcPr>
          <w:p w14:paraId="3AE5EA71" w14:textId="77777777" w:rsidR="003D4D42" w:rsidRDefault="003D4D42" w:rsidP="003D4D42">
            <w:pPr>
              <w:ind w:left="-3" w:hanging="2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s-MX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2" w:space="0" w:color="auto"/>
            </w:tcBorders>
            <w:shd w:val="clear" w:color="auto" w:fill="D9E2F3" w:themeFill="accent5" w:themeFillTint="33"/>
            <w:vAlign w:val="center"/>
          </w:tcPr>
          <w:p w14:paraId="215FB4B7" w14:textId="21BEB8AC" w:rsidR="003D4D42" w:rsidRPr="003D4D42" w:rsidRDefault="003D4D42" w:rsidP="003D4D42">
            <w:pPr>
              <w:ind w:left="-3" w:hanging="2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MX"/>
              </w:rPr>
            </w:pPr>
            <w:r w:rsidRPr="003D4D42">
              <w:rPr>
                <w:rFonts w:ascii="Arial" w:hAnsi="Arial" w:cs="Arial"/>
                <w:b/>
                <w:bCs/>
                <w:sz w:val="16"/>
                <w:szCs w:val="16"/>
                <w:lang w:val="es-MX"/>
              </w:rPr>
              <w:t>I.V.A.</w:t>
            </w:r>
          </w:p>
        </w:tc>
        <w:tc>
          <w:tcPr>
            <w:tcW w:w="161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  <w:shd w:val="clear" w:color="auto" w:fill="E2EFD9" w:themeFill="accent6" w:themeFillTint="33"/>
            <w:vAlign w:val="center"/>
          </w:tcPr>
          <w:p w14:paraId="6FA484C7" w14:textId="78227A77" w:rsidR="003D4D42" w:rsidRPr="003D4D42" w:rsidRDefault="003D4D42" w:rsidP="003D4D42">
            <w:pPr>
              <w:ind w:left="-3" w:hanging="2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s-MX"/>
              </w:rPr>
            </w:pPr>
            <w:r w:rsidRPr="003D4D42">
              <w:rPr>
                <w:rFonts w:ascii="Arial" w:hAnsi="Arial" w:cs="Arial"/>
                <w:b/>
                <w:bCs/>
                <w:sz w:val="22"/>
                <w:szCs w:val="22"/>
                <w:lang w:val="es-MX"/>
              </w:rPr>
              <w:t>$0.00</w:t>
            </w:r>
          </w:p>
        </w:tc>
      </w:tr>
      <w:tr w:rsidR="003D4D42" w:rsidRPr="00FC37AC" w14:paraId="6D74F4F2" w14:textId="77777777" w:rsidTr="0026066F">
        <w:trPr>
          <w:trHeight w:val="440"/>
          <w:jc w:val="center"/>
        </w:trPr>
        <w:tc>
          <w:tcPr>
            <w:tcW w:w="11833" w:type="dxa"/>
            <w:gridSpan w:val="9"/>
            <w:vMerge/>
            <w:tcBorders>
              <w:bottom w:val="single" w:sz="18" w:space="0" w:color="auto"/>
              <w:right w:val="single" w:sz="18" w:space="0" w:color="auto"/>
            </w:tcBorders>
            <w:shd w:val="clear" w:color="auto" w:fill="5B9BD5" w:themeFill="accent1"/>
            <w:vAlign w:val="center"/>
          </w:tcPr>
          <w:p w14:paraId="3C43247C" w14:textId="77777777" w:rsidR="003D4D42" w:rsidRDefault="003D4D42" w:rsidP="003D4D42">
            <w:pPr>
              <w:ind w:left="-3" w:hanging="2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s-MX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12" w:space="0" w:color="auto"/>
            </w:tcBorders>
            <w:shd w:val="clear" w:color="auto" w:fill="D9E2F3" w:themeFill="accent5" w:themeFillTint="33"/>
            <w:vAlign w:val="center"/>
          </w:tcPr>
          <w:p w14:paraId="76DB8BF3" w14:textId="03851ED7" w:rsidR="003D4D42" w:rsidRPr="003D4D42" w:rsidRDefault="003D4D42" w:rsidP="003D4D42">
            <w:pPr>
              <w:ind w:left="-3" w:hanging="2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MX"/>
              </w:rPr>
            </w:pPr>
            <w:r w:rsidRPr="003D4D42">
              <w:rPr>
                <w:rFonts w:ascii="Arial" w:hAnsi="Arial" w:cs="Arial"/>
                <w:b/>
                <w:bCs/>
                <w:sz w:val="16"/>
                <w:szCs w:val="16"/>
                <w:lang w:val="es-MX"/>
              </w:rPr>
              <w:t>Total</w:t>
            </w:r>
          </w:p>
        </w:tc>
        <w:tc>
          <w:tcPr>
            <w:tcW w:w="1611" w:type="dxa"/>
            <w:tcBorders>
              <w:top w:val="single" w:sz="6" w:space="0" w:color="auto"/>
              <w:left w:val="single" w:sz="12" w:space="0" w:color="auto"/>
              <w:bottom w:val="single" w:sz="18" w:space="0" w:color="auto"/>
            </w:tcBorders>
            <w:shd w:val="clear" w:color="auto" w:fill="E2EFD9" w:themeFill="accent6" w:themeFillTint="33"/>
            <w:vAlign w:val="center"/>
          </w:tcPr>
          <w:p w14:paraId="5F94E07D" w14:textId="0EFDC557" w:rsidR="003D4D42" w:rsidRPr="003D4D42" w:rsidRDefault="00313C1F" w:rsidP="003D4D42">
            <w:pPr>
              <w:ind w:left="-3" w:hanging="2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s-MX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es-MX"/>
              </w:rPr>
              <w:t>$0.00</w:t>
            </w:r>
          </w:p>
        </w:tc>
      </w:tr>
    </w:tbl>
    <w:p w14:paraId="0DABDA33" w14:textId="77777777" w:rsidR="00E3422C" w:rsidRDefault="00E3422C" w:rsidP="001E1E3A">
      <w:pPr>
        <w:ind w:left="-4"/>
        <w:jc w:val="both"/>
        <w:rPr>
          <w:rFonts w:ascii="Arial" w:hAnsi="Arial" w:cs="Arial"/>
          <w:sz w:val="10"/>
          <w:szCs w:val="10"/>
          <w:lang w:val="es-MX"/>
        </w:rPr>
      </w:pPr>
    </w:p>
    <w:p w14:paraId="2DEF75DE" w14:textId="01F6FDAF" w:rsidR="00E653AF" w:rsidRDefault="00E653AF" w:rsidP="00E653AF">
      <w:pPr>
        <w:ind w:left="-3" w:hanging="2"/>
        <w:jc w:val="center"/>
        <w:rPr>
          <w:rFonts w:ascii="Arial" w:hAnsi="Arial" w:cs="Arial"/>
          <w:bCs/>
          <w:sz w:val="22"/>
          <w:szCs w:val="22"/>
          <w:lang w:val="es-MX"/>
        </w:rPr>
      </w:pPr>
      <w:r>
        <w:rPr>
          <w:rFonts w:ascii="Arial" w:hAnsi="Arial" w:cs="Arial"/>
          <w:b/>
          <w:sz w:val="22"/>
          <w:szCs w:val="22"/>
          <w:lang w:val="es-MX"/>
        </w:rPr>
        <w:t>NOTAS:</w:t>
      </w:r>
    </w:p>
    <w:p w14:paraId="1E8FF7EA" w14:textId="77777777" w:rsidR="007651A9" w:rsidRPr="007651A9" w:rsidRDefault="007651A9" w:rsidP="00E653AF">
      <w:pPr>
        <w:ind w:left="-4"/>
        <w:jc w:val="center"/>
        <w:rPr>
          <w:rFonts w:ascii="Arial" w:hAnsi="Arial" w:cs="Arial"/>
          <w:bCs/>
          <w:sz w:val="10"/>
          <w:szCs w:val="10"/>
          <w:lang w:val="es-MX"/>
        </w:rPr>
      </w:pPr>
    </w:p>
    <w:p w14:paraId="0F8AECD9" w14:textId="475B7670" w:rsidR="00E653AF" w:rsidRPr="00214D82" w:rsidRDefault="007456D4" w:rsidP="00E653AF">
      <w:pPr>
        <w:pStyle w:val="Prrafodelista"/>
        <w:numPr>
          <w:ilvl w:val="0"/>
          <w:numId w:val="15"/>
        </w:numPr>
        <w:ind w:leftChars="0" w:firstLineChars="0"/>
        <w:rPr>
          <w:rFonts w:ascii="Arial" w:hAnsi="Arial" w:cs="Arial"/>
          <w:bCs/>
          <w:sz w:val="22"/>
          <w:szCs w:val="22"/>
          <w:lang w:val="es-MX"/>
        </w:rPr>
      </w:pPr>
      <w:r w:rsidRPr="007456D4">
        <w:rPr>
          <w:rFonts w:ascii="Arial" w:hAnsi="Arial" w:cs="Arial"/>
          <w:bCs/>
          <w:sz w:val="22"/>
          <w:szCs w:val="22"/>
          <w:lang w:val="es-MX"/>
        </w:rPr>
        <w:t>Los</w:t>
      </w:r>
      <w:r w:rsidR="00E653AF" w:rsidRPr="00214D82">
        <w:rPr>
          <w:rFonts w:ascii="Arial" w:hAnsi="Arial" w:cs="Arial"/>
          <w:b/>
          <w:sz w:val="22"/>
          <w:szCs w:val="22"/>
          <w:lang w:val="es-MX"/>
        </w:rPr>
        <w:t xml:space="preserve"> precios unitarios</w:t>
      </w:r>
      <w:r w:rsidR="00E653AF" w:rsidRPr="00214D82">
        <w:rPr>
          <w:rFonts w:ascii="Arial" w:hAnsi="Arial" w:cs="Arial"/>
          <w:bCs/>
          <w:sz w:val="22"/>
          <w:szCs w:val="22"/>
          <w:lang w:val="es-MX"/>
        </w:rPr>
        <w:t xml:space="preserve"> propuestos </w:t>
      </w:r>
      <w:r w:rsidR="00E653AF" w:rsidRPr="00214D82">
        <w:rPr>
          <w:rFonts w:ascii="Arial" w:hAnsi="Arial" w:cs="Arial"/>
          <w:b/>
          <w:sz w:val="22"/>
          <w:szCs w:val="22"/>
          <w:lang w:val="es-MX"/>
        </w:rPr>
        <w:t>NO INCLUYEN IVA</w:t>
      </w:r>
      <w:r w:rsidR="00E653AF" w:rsidRPr="00214D82">
        <w:rPr>
          <w:rFonts w:ascii="Arial" w:hAnsi="Arial" w:cs="Arial"/>
          <w:bCs/>
          <w:sz w:val="22"/>
          <w:szCs w:val="22"/>
          <w:lang w:val="es-MX"/>
        </w:rPr>
        <w:t>.</w:t>
      </w:r>
    </w:p>
    <w:p w14:paraId="135D445C" w14:textId="1736D372" w:rsidR="00E653AF" w:rsidRPr="00214D82" w:rsidRDefault="00E653AF" w:rsidP="00E653AF">
      <w:pPr>
        <w:pStyle w:val="Prrafodelista"/>
        <w:numPr>
          <w:ilvl w:val="0"/>
          <w:numId w:val="15"/>
        </w:numPr>
        <w:ind w:leftChars="0" w:firstLineChars="0"/>
        <w:rPr>
          <w:rFonts w:ascii="Arial" w:hAnsi="Arial" w:cs="Arial"/>
          <w:bCs/>
          <w:sz w:val="22"/>
          <w:szCs w:val="22"/>
          <w:lang w:val="es-MX"/>
        </w:rPr>
      </w:pPr>
      <w:r w:rsidRPr="00214D82">
        <w:rPr>
          <w:rFonts w:ascii="Arial" w:hAnsi="Arial" w:cs="Arial"/>
          <w:b/>
          <w:sz w:val="22"/>
          <w:szCs w:val="22"/>
          <w:lang w:val="es-MX"/>
        </w:rPr>
        <w:t>Vigencia de la cotización</w:t>
      </w:r>
      <w:r w:rsidRPr="00214D82">
        <w:rPr>
          <w:rFonts w:ascii="Arial" w:hAnsi="Arial" w:cs="Arial"/>
          <w:bCs/>
          <w:sz w:val="22"/>
          <w:szCs w:val="22"/>
          <w:lang w:val="es-MX"/>
        </w:rPr>
        <w:t xml:space="preserve">: </w:t>
      </w:r>
      <w:r w:rsidRPr="00821D02">
        <w:rPr>
          <w:rFonts w:ascii="Arial" w:hAnsi="Arial" w:cs="Arial"/>
          <w:b/>
          <w:sz w:val="22"/>
          <w:szCs w:val="22"/>
          <w:u w:val="single"/>
          <w:shd w:val="clear" w:color="auto" w:fill="B4C6E7" w:themeFill="accent5" w:themeFillTint="66"/>
          <w:lang w:val="es-MX"/>
        </w:rPr>
        <w:t>30 días naturales</w:t>
      </w:r>
      <w:r w:rsidRPr="00214D82">
        <w:rPr>
          <w:rFonts w:ascii="Arial" w:hAnsi="Arial" w:cs="Arial"/>
          <w:bCs/>
          <w:sz w:val="22"/>
          <w:szCs w:val="22"/>
          <w:lang w:val="es-MX"/>
        </w:rPr>
        <w:t xml:space="preserve"> después de emitida la cotización.</w:t>
      </w:r>
    </w:p>
    <w:p w14:paraId="09FFC28C" w14:textId="5E2ADA43" w:rsidR="00E653AF" w:rsidRDefault="00E653AF" w:rsidP="00E653AF">
      <w:pPr>
        <w:pStyle w:val="Prrafodelista"/>
        <w:numPr>
          <w:ilvl w:val="0"/>
          <w:numId w:val="15"/>
        </w:numPr>
        <w:ind w:leftChars="0" w:firstLineChars="0"/>
        <w:rPr>
          <w:rFonts w:ascii="Arial" w:hAnsi="Arial" w:cs="Arial"/>
          <w:bCs/>
          <w:sz w:val="22"/>
          <w:szCs w:val="22"/>
          <w:lang w:val="es-MX"/>
        </w:rPr>
      </w:pPr>
      <w:r w:rsidRPr="00214D82">
        <w:rPr>
          <w:rFonts w:ascii="Arial" w:hAnsi="Arial" w:cs="Arial"/>
          <w:bCs/>
          <w:sz w:val="22"/>
          <w:szCs w:val="22"/>
          <w:lang w:val="es-MX"/>
        </w:rPr>
        <w:t xml:space="preserve">La cotización va </w:t>
      </w:r>
      <w:r w:rsidRPr="00214D82">
        <w:rPr>
          <w:rFonts w:ascii="Arial" w:hAnsi="Arial" w:cs="Arial"/>
          <w:b/>
          <w:sz w:val="22"/>
          <w:szCs w:val="22"/>
          <w:u w:val="single"/>
          <w:lang w:val="es-MX"/>
        </w:rPr>
        <w:t>SIN carta de apoyo</w:t>
      </w:r>
      <w:r w:rsidRPr="00214D82">
        <w:rPr>
          <w:rFonts w:ascii="Arial" w:hAnsi="Arial" w:cs="Arial"/>
          <w:bCs/>
          <w:sz w:val="22"/>
          <w:szCs w:val="22"/>
          <w:lang w:val="es-MX"/>
        </w:rPr>
        <w:t xml:space="preserve"> y </w:t>
      </w:r>
      <w:r w:rsidRPr="00214D82">
        <w:rPr>
          <w:rFonts w:ascii="Arial" w:hAnsi="Arial" w:cs="Arial"/>
          <w:b/>
          <w:sz w:val="22"/>
          <w:szCs w:val="22"/>
          <w:u w:val="single"/>
          <w:lang w:val="es-MX"/>
        </w:rPr>
        <w:t>SIN carta canje</w:t>
      </w:r>
      <w:r w:rsidRPr="00214D82">
        <w:rPr>
          <w:rFonts w:ascii="Arial" w:hAnsi="Arial" w:cs="Arial"/>
          <w:bCs/>
          <w:sz w:val="22"/>
          <w:szCs w:val="22"/>
          <w:lang w:val="es-MX"/>
        </w:rPr>
        <w:t>.</w:t>
      </w:r>
    </w:p>
    <w:p w14:paraId="67C5E932" w14:textId="77777777" w:rsidR="007456D4" w:rsidRDefault="007456D4" w:rsidP="007456D4">
      <w:pPr>
        <w:ind w:leftChars="0" w:left="0" w:firstLineChars="0" w:firstLine="0"/>
        <w:rPr>
          <w:rFonts w:ascii="Arial" w:hAnsi="Arial" w:cs="Arial"/>
          <w:bCs/>
          <w:sz w:val="22"/>
          <w:szCs w:val="22"/>
          <w:lang w:val="es-MX"/>
        </w:rPr>
      </w:pPr>
    </w:p>
    <w:p w14:paraId="26344892" w14:textId="77777777" w:rsidR="007456D4" w:rsidRPr="007456D4" w:rsidRDefault="007456D4" w:rsidP="007456D4">
      <w:pPr>
        <w:ind w:leftChars="0" w:left="0" w:firstLineChars="0" w:firstLine="0"/>
        <w:rPr>
          <w:rFonts w:ascii="Arial" w:hAnsi="Arial" w:cs="Arial"/>
          <w:bCs/>
          <w:sz w:val="22"/>
          <w:szCs w:val="22"/>
          <w:lang w:val="es-MX"/>
        </w:rPr>
      </w:pPr>
    </w:p>
    <w:p w14:paraId="713909CE" w14:textId="77777777" w:rsidR="00C06DD3" w:rsidRPr="00C06DD3" w:rsidRDefault="00C06DD3" w:rsidP="00C06DD3">
      <w:pPr>
        <w:pStyle w:val="Prrafodelista"/>
        <w:numPr>
          <w:ilvl w:val="0"/>
          <w:numId w:val="15"/>
        </w:numPr>
        <w:ind w:leftChars="0" w:firstLineChars="0"/>
        <w:rPr>
          <w:rFonts w:ascii="Arial" w:hAnsi="Arial" w:cs="Arial"/>
          <w:bCs/>
          <w:sz w:val="22"/>
          <w:szCs w:val="22"/>
          <w:lang w:val="es-MX"/>
        </w:rPr>
      </w:pPr>
      <w:r w:rsidRPr="00C06DD3">
        <w:rPr>
          <w:rFonts w:ascii="Arial" w:hAnsi="Arial" w:cs="Arial"/>
          <w:bCs/>
          <w:sz w:val="22"/>
          <w:szCs w:val="22"/>
          <w:lang w:val="es-MX"/>
        </w:rPr>
        <w:t xml:space="preserve">Asimismo, </w:t>
      </w:r>
      <w:r w:rsidRPr="00C06DD3">
        <w:rPr>
          <w:rFonts w:ascii="Arial" w:hAnsi="Arial" w:cs="Arial"/>
          <w:b/>
          <w:sz w:val="22"/>
          <w:szCs w:val="22"/>
          <w:lang w:val="es-MX"/>
        </w:rPr>
        <w:t xml:space="preserve">se indica que será </w:t>
      </w:r>
      <w:r w:rsidRPr="001F4A0E">
        <w:rPr>
          <w:rFonts w:ascii="Arial" w:hAnsi="Arial" w:cs="Arial"/>
          <w:b/>
          <w:sz w:val="22"/>
          <w:szCs w:val="22"/>
          <w:u w:val="single"/>
          <w:shd w:val="clear" w:color="auto" w:fill="FFC000"/>
          <w:lang w:val="es-MX"/>
        </w:rPr>
        <w:t>RECOLECCIÓN</w:t>
      </w:r>
      <w:r w:rsidRPr="00C06DD3">
        <w:rPr>
          <w:rFonts w:ascii="Arial" w:hAnsi="Arial" w:cs="Arial"/>
          <w:b/>
          <w:sz w:val="22"/>
          <w:szCs w:val="22"/>
          <w:lang w:val="es-MX"/>
        </w:rPr>
        <w:t xml:space="preserve"> en el siguiente domicilio</w:t>
      </w:r>
      <w:r w:rsidRPr="00C06DD3">
        <w:rPr>
          <w:rFonts w:ascii="Arial" w:hAnsi="Arial" w:cs="Arial"/>
          <w:bCs/>
          <w:sz w:val="22"/>
          <w:szCs w:val="22"/>
          <w:lang w:val="es-MX"/>
        </w:rPr>
        <w:t>:</w:t>
      </w:r>
    </w:p>
    <w:p w14:paraId="5C52F827" w14:textId="77777777" w:rsidR="00803F88" w:rsidRPr="00C06DD3" w:rsidRDefault="00C06DD3" w:rsidP="00803F88">
      <w:pPr>
        <w:pStyle w:val="Prrafodelista"/>
        <w:ind w:leftChars="0" w:left="715" w:firstLineChars="0" w:firstLine="0"/>
        <w:rPr>
          <w:rFonts w:ascii="Arial" w:hAnsi="Arial" w:cs="Arial"/>
          <w:bCs/>
          <w:sz w:val="10"/>
          <w:szCs w:val="10"/>
          <w:lang w:val="es-MX"/>
        </w:rPr>
      </w:pPr>
      <w:r w:rsidRPr="00C06DD3">
        <w:rPr>
          <w:rFonts w:ascii="Arial" w:hAnsi="Arial" w:cs="Arial"/>
          <w:bCs/>
          <w:sz w:val="10"/>
          <w:szCs w:val="10"/>
          <w:lang w:val="es-MX"/>
        </w:rPr>
        <w:t xml:space="preserve"> </w:t>
      </w:r>
    </w:p>
    <w:p w14:paraId="7606E368" w14:textId="77777777" w:rsidR="00803F88" w:rsidRPr="001F4A0E" w:rsidRDefault="00803F88" w:rsidP="001F4A0E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00"/>
        <w:ind w:leftChars="0" w:left="0" w:firstLineChars="0" w:hanging="5"/>
        <w:jc w:val="center"/>
        <w:rPr>
          <w:rFonts w:ascii="Arial" w:hAnsi="Arial" w:cs="Arial"/>
          <w:b/>
          <w:i/>
          <w:iCs/>
          <w:sz w:val="28"/>
          <w:szCs w:val="28"/>
          <w:lang w:val="es-MX"/>
        </w:rPr>
      </w:pPr>
      <w:r w:rsidRPr="001F4A0E">
        <w:rPr>
          <w:rFonts w:ascii="Arial" w:hAnsi="Arial" w:cs="Arial"/>
          <w:b/>
          <w:i/>
          <w:iCs/>
          <w:sz w:val="28"/>
          <w:szCs w:val="28"/>
          <w:lang w:val="es-MX"/>
        </w:rPr>
        <w:t>Nayarit, no. 56. Col. Roma Sur.</w:t>
      </w:r>
    </w:p>
    <w:p w14:paraId="014EF490" w14:textId="77777777" w:rsidR="00803F88" w:rsidRPr="001F4A0E" w:rsidRDefault="00803F88" w:rsidP="001F4A0E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00"/>
        <w:ind w:leftChars="0" w:left="0" w:firstLineChars="0" w:hanging="5"/>
        <w:jc w:val="center"/>
        <w:rPr>
          <w:rFonts w:ascii="Arial" w:hAnsi="Arial" w:cs="Arial"/>
          <w:b/>
          <w:i/>
          <w:iCs/>
          <w:sz w:val="32"/>
          <w:szCs w:val="32"/>
          <w:lang w:val="es-MX"/>
        </w:rPr>
      </w:pPr>
      <w:r w:rsidRPr="001F4A0E">
        <w:rPr>
          <w:rFonts w:ascii="Arial" w:hAnsi="Arial" w:cs="Arial"/>
          <w:b/>
          <w:i/>
          <w:iCs/>
          <w:sz w:val="28"/>
          <w:szCs w:val="28"/>
          <w:lang w:val="es-MX"/>
        </w:rPr>
        <w:t>Alcaldía Cuauhtémoc. C.P. 06760. Ciudad de México.</w:t>
      </w:r>
    </w:p>
    <w:p w14:paraId="1664315B" w14:textId="4D08DB74" w:rsidR="002B1C2E" w:rsidRPr="002B1C2E" w:rsidRDefault="002B1C2E" w:rsidP="00803F88">
      <w:pPr>
        <w:pStyle w:val="Prrafodelista"/>
        <w:ind w:leftChars="0" w:left="715" w:firstLineChars="0" w:firstLine="0"/>
        <w:rPr>
          <w:rFonts w:ascii="Arial" w:hAnsi="Arial" w:cs="Arial"/>
          <w:bCs/>
          <w:sz w:val="10"/>
          <w:szCs w:val="10"/>
          <w:lang w:val="es-MX"/>
        </w:rPr>
      </w:pPr>
    </w:p>
    <w:p w14:paraId="7DF58C72" w14:textId="290CDBB2" w:rsidR="00C06DD3" w:rsidRPr="002B1C2E" w:rsidRDefault="00C06DD3" w:rsidP="002B1C2E">
      <w:pPr>
        <w:ind w:leftChars="0" w:left="0" w:firstLineChars="0" w:firstLine="708"/>
        <w:rPr>
          <w:rFonts w:ascii="Arial" w:hAnsi="Arial" w:cs="Arial"/>
          <w:bCs/>
          <w:sz w:val="22"/>
          <w:szCs w:val="22"/>
          <w:lang w:val="es-MX"/>
        </w:rPr>
      </w:pPr>
      <w:r w:rsidRPr="002B1C2E">
        <w:rPr>
          <w:rFonts w:ascii="Arial" w:hAnsi="Arial" w:cs="Arial"/>
          <w:bCs/>
          <w:sz w:val="22"/>
          <w:szCs w:val="22"/>
          <w:lang w:val="es-MX"/>
        </w:rPr>
        <w:t xml:space="preserve">En los siguientes horarios: </w:t>
      </w:r>
      <w:r w:rsidRPr="007518BC">
        <w:rPr>
          <w:rFonts w:ascii="Arial" w:hAnsi="Arial" w:cs="Arial"/>
          <w:b/>
          <w:i/>
          <w:iCs/>
          <w:sz w:val="22"/>
          <w:szCs w:val="22"/>
          <w:lang w:val="es-MX"/>
        </w:rPr>
        <w:t>de lunes a jueves de 10 a 17 horas, y viernes de 10 a 16 horas</w:t>
      </w:r>
      <w:r w:rsidRPr="002B1C2E">
        <w:rPr>
          <w:rFonts w:ascii="Arial" w:hAnsi="Arial" w:cs="Arial"/>
          <w:bCs/>
          <w:sz w:val="22"/>
          <w:szCs w:val="22"/>
          <w:lang w:val="es-MX"/>
        </w:rPr>
        <w:t>.</w:t>
      </w:r>
    </w:p>
    <w:p w14:paraId="2D042B89" w14:textId="4BFCE2E9" w:rsidR="00C06DD3" w:rsidRDefault="00E00FE1" w:rsidP="00E653AF">
      <w:pPr>
        <w:pStyle w:val="Prrafodelista"/>
        <w:numPr>
          <w:ilvl w:val="0"/>
          <w:numId w:val="15"/>
        </w:numPr>
        <w:ind w:leftChars="0" w:firstLineChars="0"/>
        <w:rPr>
          <w:rFonts w:ascii="Arial" w:hAnsi="Arial" w:cs="Arial"/>
          <w:bCs/>
          <w:sz w:val="22"/>
          <w:szCs w:val="22"/>
          <w:lang w:val="es-MX"/>
        </w:rPr>
      </w:pPr>
      <w:r>
        <w:rPr>
          <w:rFonts w:ascii="Arial" w:hAnsi="Arial" w:cs="Arial"/>
          <w:bCs/>
          <w:sz w:val="22"/>
          <w:szCs w:val="22"/>
          <w:lang w:val="es-MX"/>
        </w:rPr>
        <w:t>L</w:t>
      </w:r>
      <w:r w:rsidRPr="00E00FE1">
        <w:rPr>
          <w:rFonts w:ascii="Arial" w:hAnsi="Arial" w:cs="Arial"/>
          <w:bCs/>
          <w:sz w:val="22"/>
          <w:szCs w:val="22"/>
          <w:lang w:val="es-MX"/>
        </w:rPr>
        <w:t xml:space="preserve">as maniobras de </w:t>
      </w:r>
      <w:r w:rsidR="00160313">
        <w:rPr>
          <w:rFonts w:ascii="Arial" w:hAnsi="Arial" w:cs="Arial"/>
          <w:bCs/>
          <w:sz w:val="22"/>
          <w:szCs w:val="22"/>
          <w:lang w:val="es-MX"/>
        </w:rPr>
        <w:t xml:space="preserve">carga y </w:t>
      </w:r>
      <w:r w:rsidRPr="00E00FE1">
        <w:rPr>
          <w:rFonts w:ascii="Arial" w:hAnsi="Arial" w:cs="Arial"/>
          <w:bCs/>
          <w:sz w:val="22"/>
          <w:szCs w:val="22"/>
          <w:lang w:val="es-MX"/>
        </w:rPr>
        <w:t>descarga correrán por cuenta del usuario</w:t>
      </w:r>
      <w:r>
        <w:rPr>
          <w:rFonts w:ascii="Arial" w:hAnsi="Arial" w:cs="Arial"/>
          <w:bCs/>
          <w:sz w:val="22"/>
          <w:szCs w:val="22"/>
          <w:lang w:val="es-MX"/>
        </w:rPr>
        <w:t>.</w:t>
      </w:r>
    </w:p>
    <w:p w14:paraId="3F065B15" w14:textId="15AE5FA6" w:rsidR="00160313" w:rsidRDefault="00160313" w:rsidP="006119DD">
      <w:pPr>
        <w:pStyle w:val="Prrafodelista"/>
        <w:numPr>
          <w:ilvl w:val="0"/>
          <w:numId w:val="15"/>
        </w:numPr>
        <w:ind w:leftChars="0" w:firstLineChars="0"/>
        <w:jc w:val="both"/>
        <w:rPr>
          <w:rFonts w:ascii="Arial" w:hAnsi="Arial" w:cs="Arial"/>
          <w:bCs/>
          <w:sz w:val="22"/>
          <w:szCs w:val="22"/>
          <w:lang w:val="es-MX"/>
        </w:rPr>
      </w:pPr>
      <w:r w:rsidRPr="00160313">
        <w:rPr>
          <w:rFonts w:ascii="Arial" w:hAnsi="Arial" w:cs="Arial"/>
          <w:bCs/>
          <w:sz w:val="22"/>
          <w:szCs w:val="22"/>
          <w:lang w:val="es-MX"/>
        </w:rPr>
        <w:t xml:space="preserve">En caso de adquirir los insumos, </w:t>
      </w:r>
      <w:r>
        <w:rPr>
          <w:rFonts w:ascii="Arial" w:hAnsi="Arial" w:cs="Arial"/>
          <w:bCs/>
          <w:sz w:val="22"/>
          <w:szCs w:val="22"/>
          <w:lang w:val="es-MX"/>
        </w:rPr>
        <w:t xml:space="preserve">y si fuera todavía el caso, </w:t>
      </w:r>
      <w:r w:rsidRPr="00160313">
        <w:rPr>
          <w:rFonts w:ascii="Arial" w:hAnsi="Arial" w:cs="Arial"/>
          <w:bCs/>
          <w:sz w:val="22"/>
          <w:szCs w:val="22"/>
          <w:lang w:val="es-MX"/>
        </w:rPr>
        <w:t xml:space="preserve">favor de proporcionar los siguientes </w:t>
      </w:r>
      <w:r w:rsidR="006119DD">
        <w:rPr>
          <w:rFonts w:ascii="Arial" w:hAnsi="Arial" w:cs="Arial"/>
          <w:bCs/>
          <w:sz w:val="22"/>
          <w:szCs w:val="22"/>
          <w:lang w:val="es-MX"/>
        </w:rPr>
        <w:t>archivos/</w:t>
      </w:r>
      <w:r w:rsidRPr="00160313">
        <w:rPr>
          <w:rFonts w:ascii="Arial" w:hAnsi="Arial" w:cs="Arial"/>
          <w:bCs/>
          <w:sz w:val="22"/>
          <w:szCs w:val="22"/>
          <w:lang w:val="es-MX"/>
        </w:rPr>
        <w:t>documentos para darlos de alta en nuestro sistema y emitirles la correspondiente factura:</w:t>
      </w:r>
    </w:p>
    <w:p w14:paraId="71E118E1" w14:textId="77777777" w:rsidR="00160313" w:rsidRPr="002E77B5" w:rsidRDefault="00160313" w:rsidP="00160313">
      <w:pPr>
        <w:pStyle w:val="Prrafodelista"/>
        <w:ind w:leftChars="0" w:left="715" w:firstLineChars="0" w:firstLine="0"/>
        <w:rPr>
          <w:rFonts w:ascii="Arial" w:hAnsi="Arial" w:cs="Arial"/>
          <w:bCs/>
          <w:sz w:val="10"/>
          <w:szCs w:val="10"/>
          <w:lang w:val="es-MX"/>
        </w:rPr>
      </w:pPr>
    </w:p>
    <w:p w14:paraId="7A72EAED" w14:textId="6A110619" w:rsidR="00FB50FA" w:rsidRDefault="00FB50FA" w:rsidP="00160313">
      <w:pPr>
        <w:pStyle w:val="Prrafodelista"/>
        <w:numPr>
          <w:ilvl w:val="1"/>
          <w:numId w:val="15"/>
        </w:numPr>
        <w:shd w:val="clear" w:color="auto" w:fill="B4C6E7" w:themeFill="accent5" w:themeFillTint="66"/>
        <w:ind w:leftChars="0" w:firstLineChars="0"/>
        <w:jc w:val="both"/>
        <w:rPr>
          <w:rFonts w:ascii="Arial" w:hAnsi="Arial" w:cs="Arial"/>
          <w:b/>
          <w:sz w:val="19"/>
          <w:szCs w:val="19"/>
          <w:lang w:val="es-MX"/>
        </w:rPr>
      </w:pPr>
      <w:r>
        <w:rPr>
          <w:rFonts w:ascii="Arial" w:hAnsi="Arial" w:cs="Arial"/>
          <w:b/>
          <w:sz w:val="19"/>
          <w:szCs w:val="19"/>
          <w:lang w:val="es-MX"/>
        </w:rPr>
        <w:t>Formato de Alta de Cliente llenado</w:t>
      </w:r>
      <w:r w:rsidR="008A5545">
        <w:rPr>
          <w:rFonts w:ascii="Arial" w:hAnsi="Arial" w:cs="Arial"/>
          <w:b/>
          <w:sz w:val="19"/>
          <w:szCs w:val="19"/>
          <w:lang w:val="es-MX"/>
        </w:rPr>
        <w:t xml:space="preserve"> en Excel.</w:t>
      </w:r>
    </w:p>
    <w:p w14:paraId="6384714A" w14:textId="3D8034B5" w:rsidR="00160313" w:rsidRPr="002E77B5" w:rsidRDefault="00160313" w:rsidP="00160313">
      <w:pPr>
        <w:pStyle w:val="Prrafodelista"/>
        <w:numPr>
          <w:ilvl w:val="1"/>
          <w:numId w:val="15"/>
        </w:numPr>
        <w:shd w:val="clear" w:color="auto" w:fill="B4C6E7" w:themeFill="accent5" w:themeFillTint="66"/>
        <w:ind w:leftChars="0" w:firstLineChars="0"/>
        <w:jc w:val="both"/>
        <w:rPr>
          <w:rFonts w:ascii="Arial" w:hAnsi="Arial" w:cs="Arial"/>
          <w:b/>
          <w:sz w:val="19"/>
          <w:szCs w:val="19"/>
          <w:lang w:val="es-MX"/>
        </w:rPr>
      </w:pPr>
      <w:r w:rsidRPr="002E77B5">
        <w:rPr>
          <w:rFonts w:ascii="Arial" w:hAnsi="Arial" w:cs="Arial"/>
          <w:b/>
          <w:sz w:val="19"/>
          <w:szCs w:val="19"/>
          <w:lang w:val="es-MX"/>
        </w:rPr>
        <w:t>Acta Constitutiva</w:t>
      </w:r>
      <w:r w:rsidR="00DA3071">
        <w:rPr>
          <w:rFonts w:ascii="Arial" w:hAnsi="Arial" w:cs="Arial"/>
          <w:b/>
          <w:sz w:val="19"/>
          <w:szCs w:val="19"/>
          <w:lang w:val="es-MX"/>
        </w:rPr>
        <w:t>, Poder Notarial e Identificación Oficial Vigente (INE preferentemente) del Representante Legal</w:t>
      </w:r>
      <w:r w:rsidRPr="002E77B5">
        <w:rPr>
          <w:rFonts w:ascii="Arial" w:hAnsi="Arial" w:cs="Arial"/>
          <w:b/>
          <w:sz w:val="19"/>
          <w:szCs w:val="19"/>
          <w:lang w:val="es-MX"/>
        </w:rPr>
        <w:t>.</w:t>
      </w:r>
    </w:p>
    <w:p w14:paraId="6AFAFFF8" w14:textId="77777777" w:rsidR="00160313" w:rsidRPr="002E77B5" w:rsidRDefault="00160313" w:rsidP="00160313">
      <w:pPr>
        <w:pStyle w:val="Prrafodelista"/>
        <w:numPr>
          <w:ilvl w:val="1"/>
          <w:numId w:val="15"/>
        </w:numPr>
        <w:shd w:val="clear" w:color="auto" w:fill="B4C6E7" w:themeFill="accent5" w:themeFillTint="66"/>
        <w:ind w:leftChars="0" w:firstLineChars="0"/>
        <w:jc w:val="both"/>
        <w:rPr>
          <w:rFonts w:ascii="Arial" w:hAnsi="Arial" w:cs="Arial"/>
          <w:b/>
          <w:sz w:val="19"/>
          <w:szCs w:val="19"/>
          <w:lang w:val="es-MX"/>
        </w:rPr>
      </w:pPr>
      <w:r w:rsidRPr="002E77B5">
        <w:rPr>
          <w:rFonts w:ascii="Arial" w:hAnsi="Arial" w:cs="Arial"/>
          <w:b/>
          <w:sz w:val="19"/>
          <w:szCs w:val="19"/>
          <w:lang w:val="es-MX"/>
        </w:rPr>
        <w:t>Comprobante de domicilio no mayor a dos meses de antigüedad.</w:t>
      </w:r>
    </w:p>
    <w:p w14:paraId="3A3AB000" w14:textId="77777777" w:rsidR="00160313" w:rsidRPr="002E77B5" w:rsidRDefault="00160313" w:rsidP="00160313">
      <w:pPr>
        <w:pStyle w:val="Prrafodelista"/>
        <w:numPr>
          <w:ilvl w:val="1"/>
          <w:numId w:val="15"/>
        </w:numPr>
        <w:shd w:val="clear" w:color="auto" w:fill="B4C6E7" w:themeFill="accent5" w:themeFillTint="66"/>
        <w:ind w:leftChars="0" w:firstLineChars="0"/>
        <w:jc w:val="both"/>
        <w:rPr>
          <w:rFonts w:ascii="Arial" w:hAnsi="Arial" w:cs="Arial"/>
          <w:b/>
          <w:sz w:val="19"/>
          <w:szCs w:val="19"/>
          <w:lang w:val="es-MX"/>
        </w:rPr>
      </w:pPr>
      <w:r w:rsidRPr="002E77B5">
        <w:rPr>
          <w:rFonts w:ascii="Arial" w:hAnsi="Arial" w:cs="Arial"/>
          <w:b/>
          <w:sz w:val="19"/>
          <w:szCs w:val="19"/>
          <w:lang w:val="es-MX"/>
        </w:rPr>
        <w:t>Inscripción al SAT, cédula fiscal (la pequeña) y constancia de situación fiscal (este último, no mayor a dos meses de antigüedad).</w:t>
      </w:r>
    </w:p>
    <w:p w14:paraId="787EC0D8" w14:textId="77777777" w:rsidR="00160313" w:rsidRPr="002E77B5" w:rsidRDefault="00160313" w:rsidP="00160313">
      <w:pPr>
        <w:pStyle w:val="Prrafodelista"/>
        <w:numPr>
          <w:ilvl w:val="1"/>
          <w:numId w:val="15"/>
        </w:numPr>
        <w:shd w:val="clear" w:color="auto" w:fill="B4C6E7" w:themeFill="accent5" w:themeFillTint="66"/>
        <w:ind w:leftChars="0" w:firstLineChars="0"/>
        <w:jc w:val="both"/>
        <w:rPr>
          <w:rFonts w:ascii="Arial" w:hAnsi="Arial" w:cs="Arial"/>
          <w:b/>
          <w:sz w:val="19"/>
          <w:szCs w:val="19"/>
          <w:lang w:val="es-MX"/>
        </w:rPr>
      </w:pPr>
      <w:r w:rsidRPr="002E77B5">
        <w:rPr>
          <w:rFonts w:ascii="Arial" w:hAnsi="Arial" w:cs="Arial"/>
          <w:b/>
          <w:sz w:val="19"/>
          <w:szCs w:val="19"/>
          <w:lang w:val="es-MX"/>
        </w:rPr>
        <w:t>Aviso de funcionamiento y/o licencia sanitaria.</w:t>
      </w:r>
    </w:p>
    <w:p w14:paraId="147A9DD9" w14:textId="175771A3" w:rsidR="00160313" w:rsidRPr="00160313" w:rsidRDefault="00160313" w:rsidP="00160313">
      <w:pPr>
        <w:pStyle w:val="Prrafodelista"/>
        <w:numPr>
          <w:ilvl w:val="1"/>
          <w:numId w:val="15"/>
        </w:numPr>
        <w:shd w:val="clear" w:color="auto" w:fill="B4C6E7" w:themeFill="accent5" w:themeFillTint="66"/>
        <w:ind w:leftChars="0" w:firstLineChars="0"/>
        <w:jc w:val="both"/>
        <w:rPr>
          <w:rFonts w:ascii="Arial" w:hAnsi="Arial" w:cs="Arial"/>
          <w:b/>
          <w:sz w:val="19"/>
          <w:szCs w:val="19"/>
          <w:lang w:val="es-MX"/>
        </w:rPr>
      </w:pPr>
      <w:r w:rsidRPr="002E77B5">
        <w:rPr>
          <w:rFonts w:ascii="Arial" w:hAnsi="Arial" w:cs="Arial"/>
          <w:b/>
          <w:sz w:val="19"/>
          <w:szCs w:val="19"/>
          <w:lang w:val="es-MX"/>
        </w:rPr>
        <w:t>Un teléfono de contacto, así como la confirmación de un correo electrónico en donde podamos comunicarnos plenamente por dicho medio.</w:t>
      </w:r>
    </w:p>
    <w:p w14:paraId="1CA521BC" w14:textId="77777777" w:rsidR="00E653AF" w:rsidRPr="00FC37AC" w:rsidRDefault="00E653AF" w:rsidP="001E1E3A">
      <w:pPr>
        <w:ind w:left="-3" w:hanging="2"/>
        <w:jc w:val="both"/>
        <w:rPr>
          <w:rFonts w:ascii="Arial" w:hAnsi="Arial" w:cs="Arial"/>
          <w:sz w:val="22"/>
          <w:szCs w:val="22"/>
          <w:lang w:val="es-MX"/>
        </w:rPr>
      </w:pPr>
    </w:p>
    <w:tbl>
      <w:tblPr>
        <w:tblW w:w="10314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314"/>
      </w:tblGrid>
      <w:tr w:rsidR="001E1E3A" w:rsidRPr="00FC37AC" w14:paraId="51583B05" w14:textId="77777777" w:rsidTr="00CF3481">
        <w:trPr>
          <w:trHeight w:val="668"/>
          <w:jc w:val="center"/>
        </w:trPr>
        <w:tc>
          <w:tcPr>
            <w:tcW w:w="10314" w:type="dxa"/>
            <w:shd w:val="clear" w:color="auto" w:fill="auto"/>
            <w:vAlign w:val="center"/>
          </w:tcPr>
          <w:p w14:paraId="735E8432" w14:textId="0650C2CD" w:rsidR="001E1E3A" w:rsidRPr="00FC37AC" w:rsidRDefault="001E1E3A" w:rsidP="00CF3481">
            <w:pPr>
              <w:ind w:left="-3" w:hanging="2"/>
              <w:jc w:val="center"/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D938B5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  <w:lang w:val="es-MX"/>
              </w:rPr>
              <w:t>Representante Legal</w:t>
            </w:r>
            <w:r w:rsidR="00CF3481" w:rsidRPr="00FC37AC">
              <w:rPr>
                <w:rFonts w:ascii="Arial" w:hAnsi="Arial" w:cs="Arial"/>
                <w:sz w:val="22"/>
                <w:szCs w:val="22"/>
                <w:lang w:val="es-MX"/>
              </w:rPr>
              <w:t>.</w:t>
            </w:r>
          </w:p>
          <w:p w14:paraId="0C025A8B" w14:textId="2459EAA2" w:rsidR="001E1E3A" w:rsidRPr="00FC37AC" w:rsidRDefault="00B50B85" w:rsidP="00CF3481">
            <w:pPr>
              <w:ind w:left="-3" w:hanging="2"/>
              <w:jc w:val="center"/>
              <w:rPr>
                <w:rFonts w:ascii="Arial" w:hAnsi="Arial" w:cs="Arial"/>
                <w:sz w:val="22"/>
                <w:szCs w:val="22"/>
                <w:lang w:val="es-MX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es-MX"/>
              </w:rPr>
              <w:t>Germán Benito Salinas Falcón</w:t>
            </w:r>
            <w:r w:rsidR="00CF3481" w:rsidRPr="00FC37AC">
              <w:rPr>
                <w:rFonts w:ascii="Arial" w:hAnsi="Arial" w:cs="Arial"/>
                <w:sz w:val="22"/>
                <w:szCs w:val="22"/>
                <w:lang w:val="es-MX"/>
              </w:rPr>
              <w:t>.</w:t>
            </w:r>
          </w:p>
        </w:tc>
      </w:tr>
      <w:tr w:rsidR="001E1E3A" w:rsidRPr="00FC37AC" w14:paraId="7C98484C" w14:textId="77777777" w:rsidTr="00D938B5">
        <w:trPr>
          <w:trHeight w:val="1158"/>
          <w:jc w:val="center"/>
        </w:trPr>
        <w:tc>
          <w:tcPr>
            <w:tcW w:w="10314" w:type="dxa"/>
            <w:shd w:val="clear" w:color="auto" w:fill="auto"/>
            <w:vAlign w:val="center"/>
          </w:tcPr>
          <w:p w14:paraId="7C87B0D8" w14:textId="16E25ABC" w:rsidR="001E1E3A" w:rsidRPr="00FC37AC" w:rsidRDefault="00CF3481" w:rsidP="00CF3481">
            <w:pPr>
              <w:ind w:left="-3" w:hanging="2"/>
              <w:jc w:val="center"/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FC37AC">
              <w:rPr>
                <w:rFonts w:ascii="Arial" w:hAnsi="Arial" w:cs="Arial"/>
                <w:sz w:val="22"/>
                <w:szCs w:val="22"/>
                <w:lang w:val="es-MX"/>
              </w:rPr>
              <w:br/>
            </w:r>
            <w:r w:rsidR="00FC37AC">
              <w:rPr>
                <w:rFonts w:ascii="Arial" w:hAnsi="Arial" w:cs="Arial"/>
                <w:sz w:val="22"/>
                <w:szCs w:val="22"/>
                <w:lang w:val="es-MX"/>
              </w:rPr>
              <w:br/>
            </w:r>
            <w:r w:rsidRPr="00FC37AC">
              <w:rPr>
                <w:rFonts w:ascii="Arial" w:hAnsi="Arial" w:cs="Arial"/>
                <w:sz w:val="22"/>
                <w:szCs w:val="22"/>
                <w:lang w:val="es-MX"/>
              </w:rPr>
              <w:br/>
            </w:r>
            <w:r w:rsidR="001E1E3A" w:rsidRPr="00D938B5">
              <w:rPr>
                <w:rFonts w:ascii="Arial" w:hAnsi="Arial" w:cs="Arial"/>
                <w:b/>
                <w:bCs/>
                <w:sz w:val="22"/>
                <w:szCs w:val="22"/>
                <w:lang w:val="es-MX"/>
              </w:rPr>
              <w:t>Firma</w:t>
            </w:r>
            <w:r w:rsidR="00FC37AC">
              <w:rPr>
                <w:rFonts w:ascii="Arial" w:hAnsi="Arial" w:cs="Arial"/>
                <w:sz w:val="22"/>
                <w:szCs w:val="22"/>
                <w:lang w:val="es-MX"/>
              </w:rPr>
              <w:t>.</w:t>
            </w:r>
          </w:p>
        </w:tc>
      </w:tr>
    </w:tbl>
    <w:p w14:paraId="43AB6018" w14:textId="77777777" w:rsidR="001E1E3A" w:rsidRPr="00FC37AC" w:rsidRDefault="001E1E3A" w:rsidP="00D938B5">
      <w:pPr>
        <w:spacing w:before="60" w:line="360" w:lineRule="auto"/>
        <w:ind w:leftChars="0" w:left="0" w:firstLineChars="0" w:firstLine="0"/>
        <w:rPr>
          <w:rFonts w:ascii="Arial" w:hAnsi="Arial" w:cs="Arial"/>
          <w:b/>
          <w:sz w:val="18"/>
          <w:szCs w:val="18"/>
        </w:rPr>
      </w:pPr>
    </w:p>
    <w:sectPr w:rsidR="001E1E3A" w:rsidRPr="00FC37AC" w:rsidSect="00606EC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1276" w:right="1702" w:bottom="1134" w:left="1134" w:header="709" w:footer="794" w:gutter="0"/>
      <w:paperSrc w:first="3" w:other="3"/>
      <w:cols w:space="708"/>
      <w:docGrid w:linePitch="70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884ADA" w14:textId="77777777" w:rsidR="00B328F9" w:rsidRDefault="00B328F9" w:rsidP="00771FE6">
      <w:pPr>
        <w:spacing w:line="240" w:lineRule="auto"/>
        <w:ind w:left="0" w:hanging="5"/>
      </w:pPr>
      <w:r>
        <w:separator/>
      </w:r>
    </w:p>
  </w:endnote>
  <w:endnote w:type="continuationSeparator" w:id="0">
    <w:p w14:paraId="0772D30B" w14:textId="77777777" w:rsidR="00B328F9" w:rsidRDefault="00B328F9" w:rsidP="00771FE6">
      <w:pPr>
        <w:spacing w:line="240" w:lineRule="auto"/>
        <w:ind w:left="0" w:hanging="5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876461" w14:textId="77777777" w:rsidR="00771FE6" w:rsidRDefault="00771FE6">
    <w:pPr>
      <w:pStyle w:val="Piedepgina"/>
      <w:ind w:left="0" w:hanging="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D01ED2" w14:textId="77777777" w:rsidR="00E87AB5" w:rsidRPr="00F05AD1" w:rsidRDefault="00E87AB5" w:rsidP="00E87AB5">
    <w:pPr>
      <w:pStyle w:val="Piedepgina"/>
      <w:ind w:left="-3" w:hanging="2"/>
      <w:jc w:val="center"/>
      <w:rPr>
        <w:rFonts w:ascii="Arial" w:hAnsi="Arial" w:cs="Arial"/>
        <w:b/>
        <w:i/>
        <w:sz w:val="16"/>
        <w:szCs w:val="16"/>
        <w:lang w:eastAsia="ar-SA"/>
      </w:rPr>
    </w:pPr>
    <w:r w:rsidRPr="00F05AD1">
      <w:rPr>
        <w:rFonts w:ascii="Arial" w:hAnsi="Arial" w:cs="Arial"/>
        <w:b/>
        <w:i/>
        <w:sz w:val="16"/>
        <w:szCs w:val="16"/>
        <w:lang w:eastAsia="ar-SA"/>
      </w:rPr>
      <w:t>Sago Medical Service, S.A. de C.V.</w:t>
    </w:r>
    <w:r w:rsidRPr="00F05AD1">
      <w:rPr>
        <w:rFonts w:ascii="Arial" w:hAnsi="Arial" w:cs="Arial"/>
        <w:b/>
        <w:i/>
        <w:sz w:val="16"/>
        <w:szCs w:val="16"/>
        <w:lang w:eastAsia="ar-SA"/>
      </w:rPr>
      <w:tab/>
      <w:t>R.F.C. SMS200716NZ4.</w:t>
    </w:r>
  </w:p>
  <w:p w14:paraId="413B4ED5" w14:textId="77777777" w:rsidR="00E87AB5" w:rsidRPr="00F05AD1" w:rsidRDefault="00E87AB5" w:rsidP="00E87AB5">
    <w:pPr>
      <w:pStyle w:val="Piedepgina"/>
      <w:ind w:left="-3" w:hanging="2"/>
      <w:jc w:val="center"/>
      <w:rPr>
        <w:rFonts w:ascii="Arial" w:hAnsi="Arial" w:cs="Arial"/>
        <w:b/>
        <w:i/>
        <w:sz w:val="16"/>
        <w:szCs w:val="16"/>
        <w:lang w:eastAsia="ar-SA"/>
      </w:rPr>
    </w:pPr>
    <w:r>
      <w:rPr>
        <w:rFonts w:ascii="Arial" w:hAnsi="Arial" w:cs="Arial"/>
        <w:b/>
        <w:i/>
        <w:sz w:val="16"/>
        <w:szCs w:val="16"/>
        <w:lang w:eastAsia="ar-SA"/>
      </w:rPr>
      <w:t>Nayarit</w:t>
    </w:r>
    <w:r w:rsidRPr="00F05AD1">
      <w:rPr>
        <w:rFonts w:ascii="Arial" w:hAnsi="Arial" w:cs="Arial"/>
        <w:b/>
        <w:i/>
        <w:sz w:val="16"/>
        <w:szCs w:val="16"/>
        <w:lang w:eastAsia="ar-SA"/>
      </w:rPr>
      <w:t xml:space="preserve">, no. </w:t>
    </w:r>
    <w:r>
      <w:rPr>
        <w:rFonts w:ascii="Arial" w:hAnsi="Arial" w:cs="Arial"/>
        <w:b/>
        <w:i/>
        <w:sz w:val="16"/>
        <w:szCs w:val="16"/>
        <w:lang w:eastAsia="ar-SA"/>
      </w:rPr>
      <w:t>56.</w:t>
    </w:r>
    <w:r w:rsidRPr="00F05AD1">
      <w:rPr>
        <w:rFonts w:ascii="Arial" w:hAnsi="Arial" w:cs="Arial"/>
        <w:b/>
        <w:i/>
        <w:sz w:val="16"/>
        <w:szCs w:val="16"/>
        <w:lang w:eastAsia="ar-SA"/>
      </w:rPr>
      <w:t xml:space="preserve"> Col. Roma Sur. Alcaldía Cuauhtémoc. C.P. 06760. Ciudad de México.</w:t>
    </w:r>
    <w:r>
      <w:rPr>
        <w:rFonts w:ascii="Arial" w:hAnsi="Arial" w:cs="Arial"/>
        <w:b/>
        <w:i/>
        <w:sz w:val="16"/>
        <w:szCs w:val="16"/>
        <w:lang w:eastAsia="ar-SA"/>
      </w:rPr>
      <w:t xml:space="preserve"> Tel: </w:t>
    </w:r>
    <w:r w:rsidRPr="00A00DEB">
      <w:rPr>
        <w:rFonts w:ascii="Arial" w:hAnsi="Arial" w:cs="Arial"/>
        <w:b/>
        <w:i/>
        <w:sz w:val="16"/>
        <w:szCs w:val="16"/>
        <w:lang w:eastAsia="ar-SA"/>
      </w:rPr>
      <w:t>55 5801 9472</w:t>
    </w:r>
  </w:p>
  <w:p w14:paraId="2B37864B" w14:textId="41C6B00C" w:rsidR="00771FE6" w:rsidRPr="00E87AB5" w:rsidRDefault="00F12F5E" w:rsidP="00E87AB5">
    <w:pPr>
      <w:pStyle w:val="Piedepgina"/>
      <w:ind w:left="0" w:hanging="5"/>
      <w:jc w:val="center"/>
      <w:rPr>
        <w:rFonts w:ascii="Arial" w:hAnsi="Arial" w:cs="Arial"/>
        <w:b/>
        <w:i/>
        <w:sz w:val="16"/>
        <w:szCs w:val="16"/>
        <w:lang w:eastAsia="ar-SA"/>
      </w:rPr>
    </w:pPr>
    <w:hyperlink r:id="rId1" w:history="1">
      <w:r w:rsidR="00E87AB5" w:rsidRPr="00F05AD1">
        <w:rPr>
          <w:rStyle w:val="Hipervnculo"/>
          <w:rFonts w:ascii="Arial" w:hAnsi="Arial" w:cs="Arial"/>
          <w:b/>
          <w:i/>
          <w:sz w:val="16"/>
          <w:szCs w:val="16"/>
          <w:lang w:eastAsia="ar-SA"/>
        </w:rPr>
        <w:t>director@sagopharmaservice.com.mx</w:t>
      </w:r>
    </w:hyperlink>
    <w:r w:rsidR="00E87AB5" w:rsidRPr="00F05AD1">
      <w:rPr>
        <w:rFonts w:ascii="Arial" w:hAnsi="Arial" w:cs="Arial"/>
        <w:b/>
        <w:i/>
        <w:sz w:val="16"/>
        <w:szCs w:val="16"/>
        <w:lang w:eastAsia="ar-SA"/>
      </w:rPr>
      <w:t xml:space="preserve">; </w:t>
    </w:r>
    <w:hyperlink r:id="rId2" w:history="1">
      <w:r w:rsidR="00E87AB5" w:rsidRPr="00F05AD1">
        <w:rPr>
          <w:rStyle w:val="Hipervnculo"/>
          <w:rFonts w:ascii="Arial" w:hAnsi="Arial" w:cs="Arial"/>
          <w:b/>
          <w:i/>
          <w:sz w:val="16"/>
          <w:szCs w:val="16"/>
          <w:lang w:eastAsia="ar-SA"/>
        </w:rPr>
        <w:t>ventasgobierno@sagopharmaservice.com.mx</w:t>
      </w:r>
    </w:hyperlink>
    <w:r w:rsidR="00E87AB5" w:rsidRPr="00F05AD1">
      <w:rPr>
        <w:rFonts w:ascii="Arial" w:hAnsi="Arial" w:cs="Arial"/>
        <w:b/>
        <w:i/>
        <w:sz w:val="16"/>
        <w:szCs w:val="16"/>
        <w:lang w:eastAsia="ar-SA"/>
      </w:rPr>
      <w:t xml:space="preserve">; </w:t>
    </w:r>
    <w:hyperlink r:id="rId3" w:history="1">
      <w:r w:rsidR="00E87AB5" w:rsidRPr="00F05AD1">
        <w:rPr>
          <w:rStyle w:val="Hipervnculo"/>
          <w:rFonts w:ascii="Arial" w:hAnsi="Arial" w:cs="Arial"/>
          <w:b/>
          <w:i/>
          <w:sz w:val="16"/>
          <w:szCs w:val="16"/>
          <w:lang w:eastAsia="ar-SA"/>
        </w:rPr>
        <w:t>sagomedical.licitaciones@gmail.com</w:t>
      </w:r>
    </w:hyperlink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699A0F" w14:textId="77777777" w:rsidR="00771FE6" w:rsidRDefault="00771FE6">
    <w:pPr>
      <w:pStyle w:val="Piedepgina"/>
      <w:ind w:left="0" w:hanging="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B9B355" w14:textId="77777777" w:rsidR="00B328F9" w:rsidRDefault="00B328F9" w:rsidP="00771FE6">
      <w:pPr>
        <w:spacing w:line="240" w:lineRule="auto"/>
        <w:ind w:left="0" w:hanging="5"/>
      </w:pPr>
      <w:r>
        <w:separator/>
      </w:r>
    </w:p>
  </w:footnote>
  <w:footnote w:type="continuationSeparator" w:id="0">
    <w:p w14:paraId="064294D6" w14:textId="77777777" w:rsidR="00B328F9" w:rsidRDefault="00B328F9" w:rsidP="00771FE6">
      <w:pPr>
        <w:spacing w:line="240" w:lineRule="auto"/>
        <w:ind w:left="0" w:hanging="5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9229AD" w14:textId="77777777" w:rsidR="00771FE6" w:rsidRDefault="00771FE6">
    <w:pPr>
      <w:pStyle w:val="Encabezado"/>
      <w:ind w:left="0" w:hanging="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77474C" w14:textId="42957E5C" w:rsidR="00771FE6" w:rsidRDefault="00E87AB5">
    <w:pPr>
      <w:pStyle w:val="Encabezado"/>
      <w:ind w:left="-2" w:hanging="3"/>
    </w:pPr>
    <w:r w:rsidRPr="001A316A">
      <w:rPr>
        <w:b/>
        <w:i/>
        <w:noProof/>
        <w:sz w:val="28"/>
        <w:szCs w:val="28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7C1D6E34" wp14:editId="1E918184">
              <wp:simplePos x="0" y="0"/>
              <wp:positionH relativeFrom="column">
                <wp:posOffset>-643890</wp:posOffset>
              </wp:positionH>
              <wp:positionV relativeFrom="paragraph">
                <wp:posOffset>-297815</wp:posOffset>
              </wp:positionV>
              <wp:extent cx="5069205" cy="666750"/>
              <wp:effectExtent l="0" t="0" r="0" b="0"/>
              <wp:wrapNone/>
              <wp:docPr id="6" name="Grupo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69205" cy="666750"/>
                        <a:chOff x="0" y="0"/>
                        <a:chExt cx="5069797" cy="1157287"/>
                      </a:xfrm>
                    </wpg:grpSpPr>
                    <pic:pic xmlns:pic="http://schemas.openxmlformats.org/drawingml/2006/picture">
                      <pic:nvPicPr>
                        <pic:cNvPr id="2" name="Imagen 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76453" cy="1157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3" name="CuadroTexto 4"/>
                      <wps:cNvSpPr txBox="1"/>
                      <wps:spPr>
                        <a:xfrm>
                          <a:off x="1876382" y="278141"/>
                          <a:ext cx="3193415" cy="647688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D5CF7A7" w14:textId="77777777" w:rsidR="00E87AB5" w:rsidRDefault="00E87AB5" w:rsidP="00E87AB5">
                            <w:pPr>
                              <w:pStyle w:val="NormalWeb"/>
                              <w:spacing w:before="0" w:beforeAutospacing="0" w:after="0" w:afterAutospacing="0"/>
                              <w:ind w:hanging="4"/>
                            </w:pPr>
                            <w:r w:rsidRPr="001A316A">
                              <w:rPr>
                                <w:rFonts w:asciiTheme="minorHAnsi" w:hAnsi="Calibri" w:cstheme="minorBidi"/>
                                <w:b/>
                                <w:bCs/>
                                <w:i/>
                                <w:iCs/>
                                <w:color w:val="FFC000"/>
                                <w:kern w:val="24"/>
                                <w:sz w:val="40"/>
                                <w:szCs w:val="4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>Medical Service</w:t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i/>
                                <w:iCs/>
                                <w:color w:val="FFC000"/>
                                <w:kern w:val="24"/>
                                <w:sz w:val="40"/>
                                <w:szCs w:val="4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>,</w:t>
                            </w:r>
                            <w:r w:rsidRPr="001A316A">
                              <w:rPr>
                                <w:rFonts w:asciiTheme="minorHAnsi" w:hAnsi="Calibri" w:cstheme="minorBidi"/>
                                <w:b/>
                                <w:bCs/>
                                <w:i/>
                                <w:iCs/>
                                <w:color w:val="FFC000"/>
                                <w:kern w:val="24"/>
                                <w:sz w:val="40"/>
                                <w:szCs w:val="4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 S.A</w:t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i/>
                                <w:iCs/>
                                <w:color w:val="FFC000"/>
                                <w:kern w:val="24"/>
                                <w:sz w:val="40"/>
                                <w:szCs w:val="4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>.</w:t>
                            </w:r>
                            <w:r w:rsidRPr="001A316A">
                              <w:rPr>
                                <w:rFonts w:asciiTheme="minorHAnsi" w:hAnsi="Calibri" w:cstheme="minorBidi"/>
                                <w:b/>
                                <w:bCs/>
                                <w:i/>
                                <w:iCs/>
                                <w:color w:val="FFC000"/>
                                <w:kern w:val="24"/>
                                <w:sz w:val="40"/>
                                <w:szCs w:val="4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 de C.V.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group w14:anchorId="7C1D6E34" id="Grupo 5" o:spid="_x0000_s1026" style="position:absolute;left:0;text-align:left;margin-left:-50.7pt;margin-top:-23.45pt;width:399.15pt;height:52.5pt;z-index:-251657216;mso-height-relative:margin" coordsize="50697,115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2" o:spid="_x0000_s1027" type="#_x0000_t75" style="position:absolute;width:18764;height:11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">
                <v:imagedata r:id="rId2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4" o:spid="_x0000_s1028" type="#_x0000_t202" style="position:absolute;left:18763;top:2781;width:31934;height:6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" filled="f" stroked="f">
                <v:textbox>
                  <w:txbxContent>
                    <w:p w14:paraId="0D5CF7A7" w14:textId="77777777" w:rsidR="00E87AB5" w:rsidRDefault="00E87AB5" w:rsidP="00E87AB5">
                      <w:pPr>
                        <w:pStyle w:val="NormalWeb"/>
                        <w:spacing w:before="0" w:beforeAutospacing="0" w:after="0" w:afterAutospacing="0"/>
                        <w:ind w:hanging="4"/>
                      </w:pPr>
                      <w:r w:rsidRPr="001A316A">
                        <w:rPr>
                          <w:rFonts w:asciiTheme="minorHAnsi" w:hAnsi="Calibri" w:cstheme="minorBidi"/>
                          <w:b/>
                          <w:bCs/>
                          <w:i/>
                          <w:iCs/>
                          <w:color w:val="FFC000"/>
                          <w:kern w:val="24"/>
                          <w:sz w:val="40"/>
                          <w:szCs w:val="4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Medical </w:t>
                      </w:r>
                      <w:proofErr w:type="spellStart"/>
                      <w:r w:rsidRPr="001A316A">
                        <w:rPr>
                          <w:rFonts w:asciiTheme="minorHAnsi" w:hAnsi="Calibri" w:cstheme="minorBidi"/>
                          <w:b/>
                          <w:bCs/>
                          <w:i/>
                          <w:iCs/>
                          <w:color w:val="FFC000"/>
                          <w:kern w:val="24"/>
                          <w:sz w:val="40"/>
                          <w:szCs w:val="4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>Service</w:t>
                      </w:r>
                      <w:proofErr w:type="spellEnd"/>
                      <w:r>
                        <w:rPr>
                          <w:rFonts w:asciiTheme="minorHAnsi" w:hAnsi="Calibri" w:cstheme="minorBidi"/>
                          <w:b/>
                          <w:bCs/>
                          <w:i/>
                          <w:iCs/>
                          <w:color w:val="FFC000"/>
                          <w:kern w:val="24"/>
                          <w:sz w:val="40"/>
                          <w:szCs w:val="4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>,</w:t>
                      </w:r>
                      <w:r w:rsidRPr="001A316A">
                        <w:rPr>
                          <w:rFonts w:asciiTheme="minorHAnsi" w:hAnsi="Calibri" w:cstheme="minorBidi"/>
                          <w:b/>
                          <w:bCs/>
                          <w:i/>
                          <w:iCs/>
                          <w:color w:val="FFC000"/>
                          <w:kern w:val="24"/>
                          <w:sz w:val="40"/>
                          <w:szCs w:val="4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 S.A</w:t>
                      </w:r>
                      <w:r>
                        <w:rPr>
                          <w:rFonts w:asciiTheme="minorHAnsi" w:hAnsi="Calibri" w:cstheme="minorBidi"/>
                          <w:b/>
                          <w:bCs/>
                          <w:i/>
                          <w:iCs/>
                          <w:color w:val="FFC000"/>
                          <w:kern w:val="24"/>
                          <w:sz w:val="40"/>
                          <w:szCs w:val="4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>.</w:t>
                      </w:r>
                      <w:r w:rsidRPr="001A316A">
                        <w:rPr>
                          <w:rFonts w:asciiTheme="minorHAnsi" w:hAnsi="Calibri" w:cstheme="minorBidi"/>
                          <w:b/>
                          <w:bCs/>
                          <w:i/>
                          <w:iCs/>
                          <w:color w:val="FFC000"/>
                          <w:kern w:val="24"/>
                          <w:sz w:val="40"/>
                          <w:szCs w:val="4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 de C.V.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425FDD" w14:textId="77777777" w:rsidR="00771FE6" w:rsidRDefault="00771FE6">
    <w:pPr>
      <w:pStyle w:val="Encabezado"/>
      <w:ind w:left="0" w:hanging="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Ttulo2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E"/>
    <w:multiLevelType w:val="singleLevel"/>
    <w:tmpl w:val="0000000E"/>
    <w:name w:val="WW8Num19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2" w15:restartNumberingAfterBreak="0">
    <w:nsid w:val="00000013"/>
    <w:multiLevelType w:val="singleLevel"/>
    <w:tmpl w:val="00000013"/>
    <w:name w:val="WW8Num2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3" w15:restartNumberingAfterBreak="0">
    <w:nsid w:val="0000001A"/>
    <w:multiLevelType w:val="singleLevel"/>
    <w:tmpl w:val="0000001A"/>
    <w:name w:val="WW8Num33"/>
    <w:lvl w:ilvl="0">
      <w:start w:val="1"/>
      <w:numFmt w:val="lowerLetter"/>
      <w:lvlText w:val="%1)"/>
      <w:lvlJc w:val="left"/>
      <w:pPr>
        <w:tabs>
          <w:tab w:val="num" w:pos="600"/>
        </w:tabs>
        <w:ind w:left="600" w:hanging="360"/>
      </w:pPr>
      <w:rPr>
        <w:rFonts w:cs="Times New Roman"/>
      </w:rPr>
    </w:lvl>
  </w:abstractNum>
  <w:abstractNum w:abstractNumId="4" w15:restartNumberingAfterBreak="0">
    <w:nsid w:val="00000022"/>
    <w:multiLevelType w:val="multilevel"/>
    <w:tmpl w:val="00000022"/>
    <w:name w:val="WW8Num42"/>
    <w:lvl w:ilvl="0">
      <w:start w:val="8"/>
      <w:numFmt w:val="decimal"/>
      <w:lvlText w:val="%1."/>
      <w:lvlJc w:val="left"/>
      <w:pPr>
        <w:tabs>
          <w:tab w:val="num" w:pos="375"/>
        </w:tabs>
        <w:ind w:left="375" w:hanging="375"/>
      </w:pPr>
    </w:lvl>
    <w:lvl w:ilvl="1">
      <w:start w:val="1"/>
      <w:numFmt w:val="upperLetter"/>
      <w:lvlText w:val="%2."/>
      <w:lvlJc w:val="left"/>
      <w:pPr>
        <w:tabs>
          <w:tab w:val="num" w:pos="720"/>
        </w:tabs>
        <w:ind w:left="720" w:hanging="360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320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</w:lvl>
  </w:abstractNum>
  <w:abstractNum w:abstractNumId="5" w15:restartNumberingAfterBreak="0">
    <w:nsid w:val="0EBF73DA"/>
    <w:multiLevelType w:val="multilevel"/>
    <w:tmpl w:val="71C63424"/>
    <w:lvl w:ilvl="0">
      <w:start w:val="1"/>
      <w:numFmt w:val="lowerLetter"/>
      <w:lvlText w:val="%1)"/>
      <w:lvlJc w:val="left"/>
      <w:pPr>
        <w:ind w:left="852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572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292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012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732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452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172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892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612" w:hanging="180"/>
      </w:pPr>
      <w:rPr>
        <w:vertAlign w:val="baseline"/>
      </w:rPr>
    </w:lvl>
  </w:abstractNum>
  <w:abstractNum w:abstractNumId="6" w15:restartNumberingAfterBreak="0">
    <w:nsid w:val="1579042D"/>
    <w:multiLevelType w:val="hybridMultilevel"/>
    <w:tmpl w:val="A04E5FB4"/>
    <w:lvl w:ilvl="0" w:tplc="080A0015">
      <w:start w:val="1"/>
      <w:numFmt w:val="upp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9D55B1"/>
    <w:multiLevelType w:val="hybridMultilevel"/>
    <w:tmpl w:val="45B8309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EC6AFF"/>
    <w:multiLevelType w:val="multilevel"/>
    <w:tmpl w:val="23E8C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2EB21933"/>
    <w:multiLevelType w:val="hybridMultilevel"/>
    <w:tmpl w:val="BD2E131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6A688B"/>
    <w:multiLevelType w:val="hybridMultilevel"/>
    <w:tmpl w:val="3F12ECE2"/>
    <w:lvl w:ilvl="0" w:tplc="080A0015">
      <w:start w:val="1"/>
      <w:numFmt w:val="upp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5200E7"/>
    <w:multiLevelType w:val="hybridMultilevel"/>
    <w:tmpl w:val="857A3D1A"/>
    <w:lvl w:ilvl="0" w:tplc="080A0001">
      <w:start w:val="1"/>
      <w:numFmt w:val="bullet"/>
      <w:lvlText w:val=""/>
      <w:lvlJc w:val="left"/>
      <w:pPr>
        <w:ind w:left="715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num w:numId="1" w16cid:durableId="1669015450">
    <w:abstractNumId w:val="5"/>
  </w:num>
  <w:num w:numId="2" w16cid:durableId="197285078">
    <w:abstractNumId w:val="2"/>
  </w:num>
  <w:num w:numId="3" w16cid:durableId="600719799">
    <w:abstractNumId w:val="10"/>
  </w:num>
  <w:num w:numId="4" w16cid:durableId="1507590919">
    <w:abstractNumId w:val="0"/>
  </w:num>
  <w:num w:numId="5" w16cid:durableId="608699589">
    <w:abstractNumId w:val="1"/>
  </w:num>
  <w:num w:numId="6" w16cid:durableId="1747534915">
    <w:abstractNumId w:val="1"/>
  </w:num>
  <w:num w:numId="7" w16cid:durableId="582645232">
    <w:abstractNumId w:val="6"/>
  </w:num>
  <w:num w:numId="8" w16cid:durableId="1928534537">
    <w:abstractNumId w:val="3"/>
  </w:num>
  <w:num w:numId="9" w16cid:durableId="146342372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2558382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98895211">
    <w:abstractNumId w:val="7"/>
  </w:num>
  <w:num w:numId="12" w16cid:durableId="538737543">
    <w:abstractNumId w:val="8"/>
  </w:num>
  <w:num w:numId="13" w16cid:durableId="578684403">
    <w:abstractNumId w:val="4"/>
  </w:num>
  <w:num w:numId="14" w16cid:durableId="1476335966">
    <w:abstractNumId w:val="9"/>
  </w:num>
  <w:num w:numId="15" w16cid:durableId="127031367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1FE6"/>
    <w:rsid w:val="00010994"/>
    <w:rsid w:val="0001698E"/>
    <w:rsid w:val="00027822"/>
    <w:rsid w:val="000306DE"/>
    <w:rsid w:val="000357E4"/>
    <w:rsid w:val="000457F3"/>
    <w:rsid w:val="00085B80"/>
    <w:rsid w:val="00087FD6"/>
    <w:rsid w:val="00091656"/>
    <w:rsid w:val="00093067"/>
    <w:rsid w:val="000A2931"/>
    <w:rsid w:val="000A5A21"/>
    <w:rsid w:val="000B19B9"/>
    <w:rsid w:val="000C4CCB"/>
    <w:rsid w:val="000C5B7C"/>
    <w:rsid w:val="000C5D55"/>
    <w:rsid w:val="000D683E"/>
    <w:rsid w:val="000D7B1C"/>
    <w:rsid w:val="000F6059"/>
    <w:rsid w:val="00101B3F"/>
    <w:rsid w:val="00113011"/>
    <w:rsid w:val="00116F6F"/>
    <w:rsid w:val="00140125"/>
    <w:rsid w:val="001422BC"/>
    <w:rsid w:val="00142E5A"/>
    <w:rsid w:val="00143BA1"/>
    <w:rsid w:val="00160313"/>
    <w:rsid w:val="00162E9F"/>
    <w:rsid w:val="001943AB"/>
    <w:rsid w:val="001968DE"/>
    <w:rsid w:val="001A1757"/>
    <w:rsid w:val="001A32D6"/>
    <w:rsid w:val="001A4F9B"/>
    <w:rsid w:val="001B2F8E"/>
    <w:rsid w:val="001B342D"/>
    <w:rsid w:val="001D2AFB"/>
    <w:rsid w:val="001E1E3A"/>
    <w:rsid w:val="001F4A0E"/>
    <w:rsid w:val="00203270"/>
    <w:rsid w:val="00212BB3"/>
    <w:rsid w:val="00214D82"/>
    <w:rsid w:val="00225C4D"/>
    <w:rsid w:val="00244D71"/>
    <w:rsid w:val="00253D0C"/>
    <w:rsid w:val="0026066F"/>
    <w:rsid w:val="00263860"/>
    <w:rsid w:val="002669D9"/>
    <w:rsid w:val="002723C7"/>
    <w:rsid w:val="00280C93"/>
    <w:rsid w:val="00287822"/>
    <w:rsid w:val="002A48FA"/>
    <w:rsid w:val="002A56FC"/>
    <w:rsid w:val="002B1AE2"/>
    <w:rsid w:val="002B1C2E"/>
    <w:rsid w:val="002B513E"/>
    <w:rsid w:val="002D6B28"/>
    <w:rsid w:val="002E130D"/>
    <w:rsid w:val="002E1CCE"/>
    <w:rsid w:val="002E50AC"/>
    <w:rsid w:val="00302717"/>
    <w:rsid w:val="00302B44"/>
    <w:rsid w:val="00303A27"/>
    <w:rsid w:val="003055EB"/>
    <w:rsid w:val="00307056"/>
    <w:rsid w:val="00313C1F"/>
    <w:rsid w:val="00320975"/>
    <w:rsid w:val="00324A3E"/>
    <w:rsid w:val="003265D6"/>
    <w:rsid w:val="00351407"/>
    <w:rsid w:val="00363920"/>
    <w:rsid w:val="00377C6B"/>
    <w:rsid w:val="00380F63"/>
    <w:rsid w:val="00387B1A"/>
    <w:rsid w:val="003965E6"/>
    <w:rsid w:val="003B2D96"/>
    <w:rsid w:val="003B731E"/>
    <w:rsid w:val="003D4D42"/>
    <w:rsid w:val="003E48D5"/>
    <w:rsid w:val="00403768"/>
    <w:rsid w:val="00406A5C"/>
    <w:rsid w:val="004175BF"/>
    <w:rsid w:val="00436BF7"/>
    <w:rsid w:val="00436CEF"/>
    <w:rsid w:val="004552F2"/>
    <w:rsid w:val="00461554"/>
    <w:rsid w:val="004647EF"/>
    <w:rsid w:val="004736B5"/>
    <w:rsid w:val="0048060A"/>
    <w:rsid w:val="00487F6E"/>
    <w:rsid w:val="004A0383"/>
    <w:rsid w:val="004B4FE1"/>
    <w:rsid w:val="004E00AD"/>
    <w:rsid w:val="004E48F3"/>
    <w:rsid w:val="004E7DB5"/>
    <w:rsid w:val="004F1B40"/>
    <w:rsid w:val="0050221C"/>
    <w:rsid w:val="00512C5F"/>
    <w:rsid w:val="00523733"/>
    <w:rsid w:val="00525977"/>
    <w:rsid w:val="005336A9"/>
    <w:rsid w:val="00541B90"/>
    <w:rsid w:val="00543858"/>
    <w:rsid w:val="005469B4"/>
    <w:rsid w:val="0056223B"/>
    <w:rsid w:val="00571917"/>
    <w:rsid w:val="005752CF"/>
    <w:rsid w:val="00585045"/>
    <w:rsid w:val="00593ADF"/>
    <w:rsid w:val="00597A48"/>
    <w:rsid w:val="005A4FBC"/>
    <w:rsid w:val="005B34CD"/>
    <w:rsid w:val="005C3C89"/>
    <w:rsid w:val="005D13E6"/>
    <w:rsid w:val="005D2009"/>
    <w:rsid w:val="005D591E"/>
    <w:rsid w:val="005E5E6E"/>
    <w:rsid w:val="005F522B"/>
    <w:rsid w:val="00606EC0"/>
    <w:rsid w:val="006119DD"/>
    <w:rsid w:val="00617374"/>
    <w:rsid w:val="0062639F"/>
    <w:rsid w:val="00634DB3"/>
    <w:rsid w:val="00636FE2"/>
    <w:rsid w:val="00647DBA"/>
    <w:rsid w:val="00664608"/>
    <w:rsid w:val="00672226"/>
    <w:rsid w:val="00680F26"/>
    <w:rsid w:val="0068256E"/>
    <w:rsid w:val="00693E07"/>
    <w:rsid w:val="006A2E6F"/>
    <w:rsid w:val="006A61BF"/>
    <w:rsid w:val="006B13B2"/>
    <w:rsid w:val="006B72BB"/>
    <w:rsid w:val="006D08C7"/>
    <w:rsid w:val="006D741C"/>
    <w:rsid w:val="006F4665"/>
    <w:rsid w:val="00702AF3"/>
    <w:rsid w:val="00703E71"/>
    <w:rsid w:val="0071537E"/>
    <w:rsid w:val="00720409"/>
    <w:rsid w:val="0072798F"/>
    <w:rsid w:val="007327E8"/>
    <w:rsid w:val="007456D4"/>
    <w:rsid w:val="0074699B"/>
    <w:rsid w:val="007518BC"/>
    <w:rsid w:val="007551C2"/>
    <w:rsid w:val="007651A9"/>
    <w:rsid w:val="00771FE6"/>
    <w:rsid w:val="00794758"/>
    <w:rsid w:val="007977DA"/>
    <w:rsid w:val="00797BCC"/>
    <w:rsid w:val="007A0870"/>
    <w:rsid w:val="007A43F0"/>
    <w:rsid w:val="007B1DCD"/>
    <w:rsid w:val="007B6F35"/>
    <w:rsid w:val="007C42D4"/>
    <w:rsid w:val="007F0AB5"/>
    <w:rsid w:val="007F1CD9"/>
    <w:rsid w:val="007F260C"/>
    <w:rsid w:val="008008C1"/>
    <w:rsid w:val="00803F88"/>
    <w:rsid w:val="00805FFC"/>
    <w:rsid w:val="00816C0A"/>
    <w:rsid w:val="0081756E"/>
    <w:rsid w:val="0081768E"/>
    <w:rsid w:val="00821D02"/>
    <w:rsid w:val="00844DAA"/>
    <w:rsid w:val="008535EC"/>
    <w:rsid w:val="008577FC"/>
    <w:rsid w:val="00874307"/>
    <w:rsid w:val="008772FF"/>
    <w:rsid w:val="008861E4"/>
    <w:rsid w:val="008A1DE0"/>
    <w:rsid w:val="008A5545"/>
    <w:rsid w:val="008D5933"/>
    <w:rsid w:val="008E71AB"/>
    <w:rsid w:val="00905443"/>
    <w:rsid w:val="00927FD0"/>
    <w:rsid w:val="00937F5E"/>
    <w:rsid w:val="00953E8B"/>
    <w:rsid w:val="00973B83"/>
    <w:rsid w:val="0098754A"/>
    <w:rsid w:val="009A09FD"/>
    <w:rsid w:val="009A1DD6"/>
    <w:rsid w:val="009C5F80"/>
    <w:rsid w:val="009D0414"/>
    <w:rsid w:val="009D2B94"/>
    <w:rsid w:val="009D500A"/>
    <w:rsid w:val="009D711D"/>
    <w:rsid w:val="009E2E18"/>
    <w:rsid w:val="009E57C1"/>
    <w:rsid w:val="009E6F1B"/>
    <w:rsid w:val="009F6FE0"/>
    <w:rsid w:val="009F7B4D"/>
    <w:rsid w:val="00A208E4"/>
    <w:rsid w:val="00A2284A"/>
    <w:rsid w:val="00A329A4"/>
    <w:rsid w:val="00A40AD7"/>
    <w:rsid w:val="00A44310"/>
    <w:rsid w:val="00A624BF"/>
    <w:rsid w:val="00A928E4"/>
    <w:rsid w:val="00A95BB4"/>
    <w:rsid w:val="00AA3877"/>
    <w:rsid w:val="00AB0196"/>
    <w:rsid w:val="00AC0416"/>
    <w:rsid w:val="00AC0DFE"/>
    <w:rsid w:val="00AD7D88"/>
    <w:rsid w:val="00AE4E5B"/>
    <w:rsid w:val="00B15386"/>
    <w:rsid w:val="00B2005B"/>
    <w:rsid w:val="00B328F9"/>
    <w:rsid w:val="00B3494F"/>
    <w:rsid w:val="00B50B85"/>
    <w:rsid w:val="00B5258A"/>
    <w:rsid w:val="00B634FD"/>
    <w:rsid w:val="00B6648C"/>
    <w:rsid w:val="00B671FF"/>
    <w:rsid w:val="00BB3FB6"/>
    <w:rsid w:val="00BD1341"/>
    <w:rsid w:val="00BD2541"/>
    <w:rsid w:val="00BE0F25"/>
    <w:rsid w:val="00BE3CAA"/>
    <w:rsid w:val="00BE5D23"/>
    <w:rsid w:val="00BE726D"/>
    <w:rsid w:val="00BF73F5"/>
    <w:rsid w:val="00C00735"/>
    <w:rsid w:val="00C0291E"/>
    <w:rsid w:val="00C06D8C"/>
    <w:rsid w:val="00C06DD3"/>
    <w:rsid w:val="00C076FF"/>
    <w:rsid w:val="00C10C93"/>
    <w:rsid w:val="00C17D0F"/>
    <w:rsid w:val="00C24611"/>
    <w:rsid w:val="00C27AD7"/>
    <w:rsid w:val="00C321B6"/>
    <w:rsid w:val="00C418EE"/>
    <w:rsid w:val="00C510DE"/>
    <w:rsid w:val="00C51742"/>
    <w:rsid w:val="00C60EED"/>
    <w:rsid w:val="00C66D23"/>
    <w:rsid w:val="00C73818"/>
    <w:rsid w:val="00C930E8"/>
    <w:rsid w:val="00C946E6"/>
    <w:rsid w:val="00C956CA"/>
    <w:rsid w:val="00CA0CA8"/>
    <w:rsid w:val="00CB0757"/>
    <w:rsid w:val="00CB0CD1"/>
    <w:rsid w:val="00CB28C6"/>
    <w:rsid w:val="00CB3B69"/>
    <w:rsid w:val="00CC010C"/>
    <w:rsid w:val="00CC1015"/>
    <w:rsid w:val="00CD13C8"/>
    <w:rsid w:val="00CD2957"/>
    <w:rsid w:val="00CD304A"/>
    <w:rsid w:val="00CD56EF"/>
    <w:rsid w:val="00CF3481"/>
    <w:rsid w:val="00D24B1E"/>
    <w:rsid w:val="00D44BDD"/>
    <w:rsid w:val="00D54DDE"/>
    <w:rsid w:val="00D7588C"/>
    <w:rsid w:val="00D80323"/>
    <w:rsid w:val="00D90056"/>
    <w:rsid w:val="00D938B5"/>
    <w:rsid w:val="00D94258"/>
    <w:rsid w:val="00DA3071"/>
    <w:rsid w:val="00DB2B37"/>
    <w:rsid w:val="00DC2FD5"/>
    <w:rsid w:val="00DD7D5F"/>
    <w:rsid w:val="00DE0877"/>
    <w:rsid w:val="00DE5675"/>
    <w:rsid w:val="00E00FE1"/>
    <w:rsid w:val="00E20553"/>
    <w:rsid w:val="00E33538"/>
    <w:rsid w:val="00E3422C"/>
    <w:rsid w:val="00E36D28"/>
    <w:rsid w:val="00E41F8A"/>
    <w:rsid w:val="00E4542A"/>
    <w:rsid w:val="00E478D1"/>
    <w:rsid w:val="00E653AF"/>
    <w:rsid w:val="00E6554D"/>
    <w:rsid w:val="00E7572B"/>
    <w:rsid w:val="00E8086B"/>
    <w:rsid w:val="00E87AB5"/>
    <w:rsid w:val="00E9004E"/>
    <w:rsid w:val="00EA0702"/>
    <w:rsid w:val="00EA2AFA"/>
    <w:rsid w:val="00ED05E5"/>
    <w:rsid w:val="00ED0E8E"/>
    <w:rsid w:val="00EE2866"/>
    <w:rsid w:val="00EE31BE"/>
    <w:rsid w:val="00EE4D03"/>
    <w:rsid w:val="00EE549D"/>
    <w:rsid w:val="00EF2FB2"/>
    <w:rsid w:val="00EF5C61"/>
    <w:rsid w:val="00EF6480"/>
    <w:rsid w:val="00F12F5E"/>
    <w:rsid w:val="00F22116"/>
    <w:rsid w:val="00F266F0"/>
    <w:rsid w:val="00F439F7"/>
    <w:rsid w:val="00F52533"/>
    <w:rsid w:val="00F647E8"/>
    <w:rsid w:val="00F65B6A"/>
    <w:rsid w:val="00F7410C"/>
    <w:rsid w:val="00F839AE"/>
    <w:rsid w:val="00F84999"/>
    <w:rsid w:val="00F84BEA"/>
    <w:rsid w:val="00F85B5D"/>
    <w:rsid w:val="00F87420"/>
    <w:rsid w:val="00FA1EF5"/>
    <w:rsid w:val="00FA781E"/>
    <w:rsid w:val="00FB3AFD"/>
    <w:rsid w:val="00FB50FA"/>
    <w:rsid w:val="00FC37AC"/>
    <w:rsid w:val="00FC734C"/>
    <w:rsid w:val="00FD3AB9"/>
    <w:rsid w:val="00FD75B9"/>
    <w:rsid w:val="00FF7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5E16A0"/>
  <w15:chartTrackingRefBased/>
  <w15:docId w15:val="{6312D472-F07D-4B60-ABE3-2EF5E7EB9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351407"/>
    <w:pPr>
      <w:suppressAutoHyphens/>
      <w:spacing w:line="1" w:lineRule="atLeast"/>
      <w:ind w:leftChars="-1" w:left="-1" w:hangingChars="1" w:hanging="1"/>
      <w:jc w:val="left"/>
      <w:textDirection w:val="btLr"/>
      <w:textAlignment w:val="top"/>
      <w:outlineLvl w:val="0"/>
    </w:pPr>
    <w:rPr>
      <w:rFonts w:ascii="Times New Roman" w:eastAsia="Times New Roman" w:hAnsi="Times New Roman" w:cs="Times New Roman"/>
      <w:position w:val="-1"/>
      <w:sz w:val="52"/>
      <w:szCs w:val="52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0306DE"/>
    <w:pPr>
      <w:keepNext/>
      <w:numPr>
        <w:numId w:val="4"/>
      </w:numPr>
      <w:spacing w:before="240" w:after="60" w:line="240" w:lineRule="auto"/>
      <w:ind w:leftChars="0" w:left="0" w:firstLineChars="0" w:firstLine="0"/>
      <w:textDirection w:val="lrTb"/>
      <w:textAlignment w:val="auto"/>
    </w:pPr>
    <w:rPr>
      <w:rFonts w:ascii="Arial" w:hAnsi="Arial" w:cs="Arial"/>
      <w:b/>
      <w:bCs/>
      <w:kern w:val="1"/>
      <w:position w:val="0"/>
      <w:sz w:val="32"/>
      <w:szCs w:val="32"/>
      <w:lang w:eastAsia="ar-SA"/>
    </w:rPr>
  </w:style>
  <w:style w:type="paragraph" w:styleId="Ttulo2">
    <w:name w:val="heading 2"/>
    <w:basedOn w:val="Normal"/>
    <w:next w:val="Normal"/>
    <w:link w:val="Ttulo2Car"/>
    <w:uiPriority w:val="9"/>
    <w:qFormat/>
    <w:rsid w:val="000306DE"/>
    <w:pPr>
      <w:keepNext/>
      <w:numPr>
        <w:ilvl w:val="1"/>
        <w:numId w:val="4"/>
      </w:numPr>
      <w:tabs>
        <w:tab w:val="left" w:pos="0"/>
      </w:tabs>
      <w:spacing w:before="240" w:after="60" w:line="240" w:lineRule="auto"/>
      <w:ind w:leftChars="0" w:left="0" w:firstLineChars="0" w:firstLine="0"/>
      <w:textDirection w:val="lrTb"/>
      <w:textAlignment w:val="auto"/>
      <w:outlineLvl w:val="1"/>
    </w:pPr>
    <w:rPr>
      <w:rFonts w:ascii="Arial" w:hAnsi="Arial" w:cs="Arial"/>
      <w:b/>
      <w:i/>
      <w:position w:val="0"/>
      <w:sz w:val="28"/>
      <w:szCs w:val="20"/>
      <w:lang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71FE6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71FE6"/>
    <w:rPr>
      <w:rFonts w:ascii="Times New Roman" w:eastAsia="Times New Roman" w:hAnsi="Times New Roman" w:cs="Times New Roman"/>
      <w:position w:val="-1"/>
      <w:sz w:val="52"/>
      <w:szCs w:val="52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771FE6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71FE6"/>
    <w:rPr>
      <w:rFonts w:ascii="Times New Roman" w:eastAsia="Times New Roman" w:hAnsi="Times New Roman" w:cs="Times New Roman"/>
      <w:position w:val="-1"/>
      <w:sz w:val="52"/>
      <w:szCs w:val="52"/>
      <w:lang w:val="es-ES" w:eastAsia="es-ES"/>
    </w:rPr>
  </w:style>
  <w:style w:type="paragraph" w:styleId="NormalWeb">
    <w:name w:val="Normal (Web)"/>
    <w:basedOn w:val="Normal"/>
    <w:uiPriority w:val="99"/>
    <w:unhideWhenUsed/>
    <w:rsid w:val="00771FE6"/>
    <w:pPr>
      <w:suppressAutoHyphens w:val="0"/>
      <w:spacing w:before="100" w:beforeAutospacing="1" w:after="100" w:afterAutospacing="1" w:line="335" w:lineRule="atLeast"/>
      <w:ind w:leftChars="0" w:left="0" w:firstLineChars="0" w:firstLine="0"/>
      <w:jc w:val="both"/>
      <w:textDirection w:val="lrTb"/>
      <w:textAlignment w:val="auto"/>
      <w:outlineLvl w:val="9"/>
    </w:pPr>
    <w:rPr>
      <w:position w:val="0"/>
      <w:sz w:val="24"/>
      <w:szCs w:val="24"/>
      <w:lang w:val="es-MX" w:eastAsia="es-MX"/>
    </w:rPr>
  </w:style>
  <w:style w:type="paragraph" w:styleId="Textoindependiente">
    <w:name w:val="Body Text"/>
    <w:basedOn w:val="Normal"/>
    <w:link w:val="TextoindependienteCar"/>
    <w:rsid w:val="00771FE6"/>
    <w:pPr>
      <w:suppressAutoHyphens w:val="0"/>
      <w:spacing w:line="240" w:lineRule="auto"/>
      <w:ind w:leftChars="0" w:left="0" w:right="284" w:firstLineChars="0" w:firstLine="0"/>
      <w:textDirection w:val="lrTb"/>
      <w:textAlignment w:val="auto"/>
      <w:outlineLvl w:val="9"/>
    </w:pPr>
    <w:rPr>
      <w:position w:val="0"/>
      <w:sz w:val="22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rsid w:val="00771FE6"/>
    <w:rPr>
      <w:rFonts w:ascii="Times New Roman" w:eastAsia="Times New Roman" w:hAnsi="Times New Roman" w:cs="Times New Roman"/>
      <w:szCs w:val="20"/>
      <w:lang w:val="es-ES" w:eastAsia="es-ES"/>
    </w:rPr>
  </w:style>
  <w:style w:type="paragraph" w:customStyle="1" w:styleId="Textoindependiente21">
    <w:name w:val="Texto independiente 21"/>
    <w:aliases w:val="Sangría de t. independiente"/>
    <w:basedOn w:val="Normal"/>
    <w:rsid w:val="00771FE6"/>
    <w:pPr>
      <w:widowControl w:val="0"/>
      <w:suppressAutoHyphens w:val="0"/>
      <w:overflowPunct w:val="0"/>
      <w:autoSpaceDE w:val="0"/>
      <w:autoSpaceDN w:val="0"/>
      <w:adjustRightInd w:val="0"/>
      <w:spacing w:line="240" w:lineRule="auto"/>
      <w:ind w:leftChars="0" w:left="0" w:firstLineChars="0" w:firstLine="0"/>
      <w:jc w:val="both"/>
      <w:textDirection w:val="lrTb"/>
      <w:textAlignment w:val="baseline"/>
      <w:outlineLvl w:val="9"/>
    </w:pPr>
    <w:rPr>
      <w:rFonts w:ascii="Arial" w:hAnsi="Arial"/>
      <w:position w:val="0"/>
      <w:sz w:val="20"/>
      <w:szCs w:val="20"/>
    </w:rPr>
  </w:style>
  <w:style w:type="paragraph" w:customStyle="1" w:styleId="Textoindependiente22">
    <w:name w:val="Texto independiente 22"/>
    <w:basedOn w:val="Normal"/>
    <w:rsid w:val="00771FE6"/>
    <w:pPr>
      <w:suppressAutoHyphens w:val="0"/>
      <w:overflowPunct w:val="0"/>
      <w:autoSpaceDE w:val="0"/>
      <w:spacing w:line="240" w:lineRule="auto"/>
      <w:ind w:leftChars="0" w:left="0" w:firstLineChars="0" w:firstLine="0"/>
      <w:jc w:val="both"/>
      <w:textDirection w:val="lrTb"/>
      <w:textAlignment w:val="auto"/>
      <w:outlineLvl w:val="9"/>
    </w:pPr>
    <w:rPr>
      <w:rFonts w:ascii="Arial" w:eastAsia="Calibri" w:hAnsi="Arial" w:cs="Arial"/>
      <w:position w:val="0"/>
      <w:sz w:val="20"/>
      <w:szCs w:val="20"/>
      <w:lang w:val="es-MX" w:eastAsia="es-MX"/>
    </w:rPr>
  </w:style>
  <w:style w:type="paragraph" w:customStyle="1" w:styleId="Texto">
    <w:name w:val="Texto"/>
    <w:basedOn w:val="Normal"/>
    <w:rsid w:val="00771FE6"/>
    <w:pPr>
      <w:suppressAutoHyphens w:val="0"/>
      <w:spacing w:after="101" w:line="216" w:lineRule="exact"/>
      <w:ind w:leftChars="0" w:left="0" w:firstLineChars="0" w:firstLine="288"/>
      <w:jc w:val="both"/>
      <w:textDirection w:val="lrTb"/>
      <w:textAlignment w:val="auto"/>
      <w:outlineLvl w:val="9"/>
    </w:pPr>
    <w:rPr>
      <w:rFonts w:ascii="Arial" w:eastAsia="Calibri" w:hAnsi="Arial" w:cs="Arial"/>
      <w:position w:val="0"/>
      <w:sz w:val="18"/>
      <w:szCs w:val="18"/>
      <w:lang w:val="es-MX" w:eastAsia="es-MX"/>
    </w:rPr>
  </w:style>
  <w:style w:type="paragraph" w:customStyle="1" w:styleId="ANOTACION">
    <w:name w:val="ANOTACION"/>
    <w:basedOn w:val="Normal"/>
    <w:rsid w:val="00771FE6"/>
    <w:pPr>
      <w:suppressAutoHyphens w:val="0"/>
      <w:autoSpaceDE w:val="0"/>
      <w:autoSpaceDN w:val="0"/>
      <w:spacing w:after="101" w:line="216" w:lineRule="atLeast"/>
      <w:ind w:leftChars="0" w:left="0" w:firstLineChars="0" w:firstLine="0"/>
      <w:jc w:val="center"/>
      <w:textDirection w:val="lrTb"/>
      <w:textAlignment w:val="auto"/>
      <w:outlineLvl w:val="9"/>
    </w:pPr>
    <w:rPr>
      <w:rFonts w:ascii="Arial" w:eastAsia="Calibri" w:hAnsi="Arial" w:cs="Arial"/>
      <w:b/>
      <w:bCs/>
      <w:position w:val="0"/>
      <w:sz w:val="18"/>
      <w:szCs w:val="18"/>
      <w:lang w:val="es-MX" w:eastAsia="es-MX"/>
    </w:rPr>
  </w:style>
  <w:style w:type="character" w:styleId="Hipervnculo">
    <w:name w:val="Hyperlink"/>
    <w:basedOn w:val="Fuentedeprrafopredeter"/>
    <w:uiPriority w:val="99"/>
    <w:unhideWhenUsed/>
    <w:rsid w:val="00771FE6"/>
    <w:rPr>
      <w:color w:val="0563C1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73B83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73B83"/>
    <w:rPr>
      <w:rFonts w:ascii="Segoe UI" w:eastAsia="Times New Roman" w:hAnsi="Segoe UI" w:cs="Segoe UI"/>
      <w:position w:val="-1"/>
      <w:sz w:val="18"/>
      <w:szCs w:val="18"/>
      <w:lang w:val="es-ES" w:eastAsia="es-ES"/>
    </w:rPr>
  </w:style>
  <w:style w:type="paragraph" w:customStyle="1" w:styleId="Sangra3detindependiente1">
    <w:name w:val="Sangría 3 de t. independiente1"/>
    <w:basedOn w:val="Normal"/>
    <w:rsid w:val="0068256E"/>
    <w:pPr>
      <w:autoSpaceDE w:val="0"/>
      <w:spacing w:line="240" w:lineRule="auto"/>
      <w:ind w:leftChars="0" w:left="284" w:firstLineChars="0" w:hanging="284"/>
      <w:jc w:val="both"/>
      <w:textDirection w:val="lrTb"/>
      <w:textAlignment w:val="auto"/>
      <w:outlineLvl w:val="9"/>
    </w:pPr>
    <w:rPr>
      <w:rFonts w:ascii="Arial" w:hAnsi="Arial" w:cs="Arial"/>
      <w:position w:val="0"/>
      <w:sz w:val="20"/>
      <w:szCs w:val="20"/>
      <w:lang w:val="es-ES_tradnl" w:eastAsia="ar-SA"/>
    </w:rPr>
  </w:style>
  <w:style w:type="character" w:customStyle="1" w:styleId="Ttulo1Car">
    <w:name w:val="Título 1 Car"/>
    <w:basedOn w:val="Fuentedeprrafopredeter"/>
    <w:link w:val="Ttulo1"/>
    <w:uiPriority w:val="9"/>
    <w:rsid w:val="000306DE"/>
    <w:rPr>
      <w:rFonts w:ascii="Arial" w:eastAsia="Times New Roman" w:hAnsi="Arial" w:cs="Arial"/>
      <w:b/>
      <w:bCs/>
      <w:kern w:val="1"/>
      <w:sz w:val="32"/>
      <w:szCs w:val="32"/>
      <w:lang w:val="es-ES" w:eastAsia="ar-SA"/>
    </w:rPr>
  </w:style>
  <w:style w:type="character" w:customStyle="1" w:styleId="Ttulo2Car">
    <w:name w:val="Título 2 Car"/>
    <w:basedOn w:val="Fuentedeprrafopredeter"/>
    <w:link w:val="Ttulo2"/>
    <w:uiPriority w:val="9"/>
    <w:rsid w:val="000306DE"/>
    <w:rPr>
      <w:rFonts w:ascii="Arial" w:eastAsia="Times New Roman" w:hAnsi="Arial" w:cs="Arial"/>
      <w:b/>
      <w:i/>
      <w:sz w:val="28"/>
      <w:szCs w:val="20"/>
      <w:lang w:val="es-ES" w:eastAsia="ar-SA"/>
    </w:rPr>
  </w:style>
  <w:style w:type="paragraph" w:customStyle="1" w:styleId="Textoindependiente211">
    <w:name w:val="Texto independiente 211"/>
    <w:basedOn w:val="Normal"/>
    <w:rsid w:val="000306DE"/>
    <w:pPr>
      <w:spacing w:after="120" w:line="480" w:lineRule="auto"/>
      <w:ind w:leftChars="0" w:left="0" w:firstLineChars="0" w:firstLine="0"/>
      <w:textDirection w:val="lrTb"/>
      <w:textAlignment w:val="auto"/>
      <w:outlineLvl w:val="9"/>
    </w:pPr>
    <w:rPr>
      <w:position w:val="0"/>
      <w:sz w:val="24"/>
      <w:szCs w:val="20"/>
      <w:lang w:eastAsia="ar-SA"/>
    </w:rPr>
  </w:style>
  <w:style w:type="paragraph" w:customStyle="1" w:styleId="Textoindependiente23">
    <w:name w:val="Texto independiente 23"/>
    <w:basedOn w:val="Normal"/>
    <w:rsid w:val="000306DE"/>
    <w:pPr>
      <w:widowControl w:val="0"/>
      <w:overflowPunct w:val="0"/>
      <w:autoSpaceDE w:val="0"/>
      <w:spacing w:line="240" w:lineRule="auto"/>
      <w:ind w:leftChars="0" w:left="0" w:firstLineChars="0" w:firstLine="0"/>
      <w:jc w:val="both"/>
      <w:textDirection w:val="lrTb"/>
      <w:textAlignment w:val="baseline"/>
      <w:outlineLvl w:val="9"/>
    </w:pPr>
    <w:rPr>
      <w:rFonts w:ascii="Arial" w:hAnsi="Arial"/>
      <w:position w:val="0"/>
      <w:sz w:val="20"/>
      <w:szCs w:val="20"/>
      <w:lang w:eastAsia="ar-SA"/>
    </w:rPr>
  </w:style>
  <w:style w:type="paragraph" w:styleId="Prrafodelista">
    <w:name w:val="List Paragraph"/>
    <w:basedOn w:val="Normal"/>
    <w:uiPriority w:val="34"/>
    <w:qFormat/>
    <w:rsid w:val="00B634FD"/>
    <w:pPr>
      <w:ind w:left="720"/>
      <w:contextualSpacing/>
    </w:pPr>
  </w:style>
  <w:style w:type="paragraph" w:customStyle="1" w:styleId="Textoindependiente24">
    <w:name w:val="Texto independiente 24"/>
    <w:basedOn w:val="Normal"/>
    <w:rsid w:val="008535EC"/>
    <w:pPr>
      <w:widowControl w:val="0"/>
      <w:overflowPunct w:val="0"/>
      <w:autoSpaceDE w:val="0"/>
      <w:spacing w:line="240" w:lineRule="auto"/>
      <w:ind w:leftChars="0" w:left="0" w:firstLineChars="0" w:firstLine="0"/>
      <w:jc w:val="both"/>
      <w:textDirection w:val="lrTb"/>
      <w:textAlignment w:val="baseline"/>
      <w:outlineLvl w:val="9"/>
    </w:pPr>
    <w:rPr>
      <w:rFonts w:ascii="Arial" w:hAnsi="Arial"/>
      <w:position w:val="0"/>
      <w:sz w:val="20"/>
      <w:szCs w:val="20"/>
      <w:lang w:eastAsia="ar-SA"/>
    </w:rPr>
  </w:style>
  <w:style w:type="paragraph" w:styleId="Ttulo">
    <w:name w:val="Title"/>
    <w:aliases w:val="Puesto,Puesto1,Título2,Title"/>
    <w:basedOn w:val="Normal"/>
    <w:next w:val="Subttulo"/>
    <w:link w:val="TtuloCar"/>
    <w:qFormat/>
    <w:rsid w:val="000457F3"/>
    <w:pPr>
      <w:spacing w:line="240" w:lineRule="auto"/>
      <w:ind w:leftChars="0" w:left="0" w:firstLineChars="0" w:firstLine="0"/>
      <w:jc w:val="center"/>
      <w:textDirection w:val="lrTb"/>
      <w:textAlignment w:val="auto"/>
      <w:outlineLvl w:val="9"/>
    </w:pPr>
    <w:rPr>
      <w:b/>
      <w:position w:val="0"/>
      <w:sz w:val="28"/>
      <w:szCs w:val="20"/>
      <w:lang w:eastAsia="ar-SA"/>
    </w:rPr>
  </w:style>
  <w:style w:type="character" w:customStyle="1" w:styleId="TtuloCar">
    <w:name w:val="Título Car"/>
    <w:aliases w:val="Puesto Car,Puesto1 Car,Título2 Car,Title Car"/>
    <w:basedOn w:val="Fuentedeprrafopredeter"/>
    <w:link w:val="Ttulo"/>
    <w:rsid w:val="000457F3"/>
    <w:rPr>
      <w:rFonts w:ascii="Times New Roman" w:eastAsia="Times New Roman" w:hAnsi="Times New Roman" w:cs="Times New Roman"/>
      <w:b/>
      <w:sz w:val="28"/>
      <w:szCs w:val="20"/>
      <w:lang w:val="es-ES" w:eastAsia="ar-SA"/>
    </w:rPr>
  </w:style>
  <w:style w:type="paragraph" w:styleId="Subttulo">
    <w:name w:val="Subtitle"/>
    <w:basedOn w:val="Normal"/>
    <w:next w:val="Normal"/>
    <w:link w:val="SubttuloCar"/>
    <w:uiPriority w:val="11"/>
    <w:qFormat/>
    <w:rsid w:val="000457F3"/>
    <w:pPr>
      <w:numPr>
        <w:ilvl w:val="1"/>
      </w:numPr>
      <w:spacing w:after="160"/>
      <w:ind w:leftChars="-1" w:left="-1" w:hangingChars="1" w:hanging="1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0457F3"/>
    <w:rPr>
      <w:rFonts w:eastAsiaTheme="minorEastAsia"/>
      <w:color w:val="5A5A5A" w:themeColor="text1" w:themeTint="A5"/>
      <w:spacing w:val="15"/>
      <w:position w:val="-1"/>
      <w:lang w:val="es-ES" w:eastAsia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0457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5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9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1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4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4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6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5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9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0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1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36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4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4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3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5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0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1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8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9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2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9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2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5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22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0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1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0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7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8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4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0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7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5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6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5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2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1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2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1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5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94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3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9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34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7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6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8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66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9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4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1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2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0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25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7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0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1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7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4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7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8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4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2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9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4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2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9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9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8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1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3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7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6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4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8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6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36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8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4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1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4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1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9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8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2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8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8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1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06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2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73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7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8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8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1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2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5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mailto:sagomedical.licitaciones@gmail.com" TargetMode="External"/><Relationship Id="rId2" Type="http://schemas.openxmlformats.org/officeDocument/2006/relationships/hyperlink" Target="mailto:ventasgobierno@sagopharmaservice.com.mx" TargetMode="External"/><Relationship Id="rId1" Type="http://schemas.openxmlformats.org/officeDocument/2006/relationships/hyperlink" Target="mailto:director@sagopharmaservice.com.mx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645</TotalTime>
  <Pages>2</Pages>
  <Words>304</Words>
  <Characters>1675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hp_</dc:creator>
  <cp:keywords/>
  <dc:description/>
  <cp:lastModifiedBy>GPHARMAMX1 MX1</cp:lastModifiedBy>
  <cp:revision>198</cp:revision>
  <cp:lastPrinted>2022-09-29T14:36:00Z</cp:lastPrinted>
  <dcterms:created xsi:type="dcterms:W3CDTF">2022-07-04T16:39:00Z</dcterms:created>
  <dcterms:modified xsi:type="dcterms:W3CDTF">2024-03-11T21:46:00Z</dcterms:modified>
</cp:coreProperties>
</file>